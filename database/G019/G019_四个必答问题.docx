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7807F"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G019 关联分析</w:t>
      </w:r>
    </w:p>
    <w:p w14:paraId="39E37E36"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四个必答问题</w:t>
      </w:r>
    </w:p>
    <w:p w14:paraId="3808A762">
      <w:pPr>
        <w:jc w:val="center"/>
      </w:pPr>
      <w:r>
        <w:rPr>
          <w:rFonts w:ascii="仿宋" w:hAnsi="仿宋" w:eastAsia="仿宋"/>
          <w:b w:val="0"/>
          <w:sz w:val="24"/>
        </w:rPr>
        <w:t>（A案：李强·南京    B案：王磊·郑州）</w:t>
      </w:r>
    </w:p>
    <w:p w14:paraId="06F26E8C">
      <w:bookmarkStart w:id="0" w:name="_GoBack"/>
      <w:bookmarkEnd w:id="0"/>
      <w:r>
        <w:rPr>
          <w:rFonts w:ascii="仿宋" w:hAnsi="仿宋" w:eastAsia="仿宋"/>
          <w:b/>
          <w:sz w:val="30"/>
        </w:rPr>
        <w:t>问题1：应当发现的关联是什么？</w:t>
      </w:r>
    </w:p>
    <w:p w14:paraId="1E7B835B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答：A案李强的上线“老黑”与B案王磊的上线“老黑”系同一人，两案应通过“老黑”这一共同上线进行跨案关联。</w:t>
      </w:r>
    </w:p>
    <w:p w14:paraId="6CA80E71">
      <w:pPr>
        <w:spacing w:line="360" w:lineRule="auto"/>
      </w:pPr>
      <w:r>
        <w:rPr>
          <w:rFonts w:ascii="仿宋" w:hAnsi="仿宋" w:eastAsia="仿宋"/>
          <w:b/>
          <w:sz w:val="30"/>
        </w:rPr>
        <w:t>一、两案基本情况</w:t>
      </w:r>
    </w:p>
    <w:p w14:paraId="29760E30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A案中，李强（男，1998年7月10日出生，身份证号3201********1111，户籍地江苏南京）于2024年3月8日在南京市玄武区XX银行网点办理银行卡（卡号：6217****3333）后，出售给绰号“老黑”的男子，获利人民币500元。该卡于2024年3月10日至3月14日期间累计接收电信诈骗资金人民币1,200,000元。李强于2024年3月20日到案，2024年5月15日被南京市玄武区人民法院以帮信罪判处有期徒刑八个月，罚金三千元。</w:t>
      </w:r>
    </w:p>
    <w:p w14:paraId="6E6F3950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B案中，王磊（男，1996年11月5日出生，身份证号4101********2222，户籍地河南郑州）于2024年5月15日在郑州市金水区XX银行网点办理银行卡（卡号：6217****4444）后，出售给绰号“老黑”的男子，获利人民币400元。该卡于2024年5月17日至5月20日期间累计接收电信诈骗资金人民币850,000元。王磊于2024年5月25日到案，2024年7月10日被郑州市金水区人民法院以帮信罪判处有期徒刑七个月，罚金二千元。</w:t>
      </w:r>
    </w:p>
    <w:p w14:paraId="0F1778A2">
      <w:pPr>
        <w:spacing w:line="360" w:lineRule="auto"/>
      </w:pPr>
      <w:r>
        <w:rPr>
          <w:rFonts w:ascii="仿宋" w:hAnsi="仿宋" w:eastAsia="仿宋"/>
          <w:b/>
          <w:sz w:val="30"/>
        </w:rPr>
        <w:t>二、两案表面上的独立性</w:t>
      </w:r>
    </w:p>
    <w:p w14:paraId="7F7B2BC6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1. 两个卡农姓名不同（李强 vs 王磊）</w:t>
      </w:r>
    </w:p>
    <w:p w14:paraId="62843B69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2. 两个卡农身份证号归属地不同（南京 vs 郑州）</w:t>
      </w:r>
    </w:p>
    <w:p w14:paraId="54A6BB40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3. 两个卡农户籍地不同（江苏南京 vs 河南郑州）</w:t>
      </w:r>
    </w:p>
    <w:p w14:paraId="2C2EBA6C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4. 作案时间不同（2024年3月 vs 2024年5月）</w:t>
      </w:r>
    </w:p>
    <w:p w14:paraId="15C97A43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5. 作案地点不同（南京 vs 郑州）</w:t>
      </w:r>
    </w:p>
    <w:p w14:paraId="70AF1EDA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6. 涉案银行卡号不同（62173333 vs 62174444）</w:t>
      </w:r>
    </w:p>
    <w:p w14:paraId="207D0CF9">
      <w:pPr>
        <w:spacing w:line="360" w:lineRule="auto"/>
      </w:pPr>
      <w:r>
        <w:rPr>
          <w:rFonts w:ascii="仿宋" w:hAnsi="仿宋" w:eastAsia="仿宋"/>
          <w:b/>
          <w:sz w:val="30"/>
        </w:rPr>
        <w:t>三、应当发现的关联点（共6项）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0E58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6685EF4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序号</w:t>
            </w:r>
          </w:p>
        </w:tc>
        <w:tc>
          <w:tcPr>
            <w:tcW w:w="2295" w:type="dxa"/>
          </w:tcPr>
          <w:p w14:paraId="1E58138D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关联维度</w:t>
            </w:r>
          </w:p>
        </w:tc>
        <w:tc>
          <w:tcPr>
            <w:tcW w:w="2295" w:type="dxa"/>
          </w:tcPr>
          <w:p w14:paraId="36A47F95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A案（李强供述/电子数据）</w:t>
            </w:r>
          </w:p>
        </w:tc>
        <w:tc>
          <w:tcPr>
            <w:tcW w:w="2295" w:type="dxa"/>
          </w:tcPr>
          <w:p w14:paraId="41D094F7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B案（王磊供述/电子数据）</w:t>
            </w:r>
          </w:p>
        </w:tc>
      </w:tr>
      <w:tr w14:paraId="7465A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4D32E2E">
            <w:pPr>
              <w:spacing w:after="0" w:line="240" w:lineRule="auto"/>
            </w:pPr>
            <w:r>
              <w:t>1</w:t>
            </w:r>
          </w:p>
        </w:tc>
        <w:tc>
          <w:tcPr>
            <w:tcW w:w="2295" w:type="dxa"/>
          </w:tcPr>
          <w:p w14:paraId="30F3690E">
            <w:pPr>
              <w:spacing w:after="0" w:line="240" w:lineRule="auto"/>
            </w:pPr>
            <w:r>
              <w:t>上线绰号</w:t>
            </w:r>
          </w:p>
        </w:tc>
        <w:tc>
          <w:tcPr>
            <w:tcW w:w="2295" w:type="dxa"/>
          </w:tcPr>
          <w:p w14:paraId="425C8DED">
            <w:pPr>
              <w:spacing w:after="0" w:line="240" w:lineRule="auto"/>
            </w:pPr>
            <w:r>
              <w:t>“老黑”</w:t>
            </w:r>
          </w:p>
        </w:tc>
        <w:tc>
          <w:tcPr>
            <w:tcW w:w="2295" w:type="dxa"/>
          </w:tcPr>
          <w:p w14:paraId="6ED4C1EB">
            <w:pPr>
              <w:spacing w:after="0" w:line="240" w:lineRule="auto"/>
            </w:pPr>
            <w:r>
              <w:t>“老黑”</w:t>
            </w:r>
          </w:p>
        </w:tc>
      </w:tr>
      <w:tr w14:paraId="0B58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131DF1F">
            <w:pPr>
              <w:spacing w:after="0" w:line="240" w:lineRule="auto"/>
            </w:pPr>
            <w:r>
              <w:t>2</w:t>
            </w:r>
          </w:p>
        </w:tc>
        <w:tc>
          <w:tcPr>
            <w:tcW w:w="2295" w:type="dxa"/>
          </w:tcPr>
          <w:p w14:paraId="279C1C8C">
            <w:pPr>
              <w:spacing w:after="0" w:line="240" w:lineRule="auto"/>
            </w:pPr>
            <w:r>
              <w:t>上线手机号</w:t>
            </w:r>
          </w:p>
        </w:tc>
        <w:tc>
          <w:tcPr>
            <w:tcW w:w="2295" w:type="dxa"/>
          </w:tcPr>
          <w:p w14:paraId="1D539BBA">
            <w:pPr>
              <w:spacing w:after="0" w:line="240" w:lineRule="auto"/>
            </w:pPr>
            <w:r>
              <w:t>188****6666（存于手机通讯录）</w:t>
            </w:r>
          </w:p>
        </w:tc>
        <w:tc>
          <w:tcPr>
            <w:tcW w:w="2295" w:type="dxa"/>
          </w:tcPr>
          <w:p w14:paraId="58B3E11F">
            <w:pPr>
              <w:spacing w:after="0" w:line="240" w:lineRule="auto"/>
            </w:pPr>
            <w:r>
              <w:t>188****6666（存于手机通讯录）</w:t>
            </w:r>
          </w:p>
        </w:tc>
      </w:tr>
      <w:tr w14:paraId="181F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D06F3EE">
            <w:pPr>
              <w:spacing w:after="0" w:line="240" w:lineRule="auto"/>
            </w:pPr>
            <w:r>
              <w:t>3</w:t>
            </w:r>
          </w:p>
        </w:tc>
        <w:tc>
          <w:tcPr>
            <w:tcW w:w="2295" w:type="dxa"/>
          </w:tcPr>
          <w:p w14:paraId="5F7CD167">
            <w:pPr>
              <w:spacing w:after="0" w:line="240" w:lineRule="auto"/>
            </w:pPr>
            <w:r>
              <w:t>上线面部特征</w:t>
            </w:r>
          </w:p>
        </w:tc>
        <w:tc>
          <w:tcPr>
            <w:tcW w:w="2295" w:type="dxa"/>
          </w:tcPr>
          <w:p w14:paraId="513194F4">
            <w:pPr>
              <w:spacing w:after="0" w:line="240" w:lineRule="auto"/>
            </w:pPr>
            <w:r>
              <w:t>“左脸有一道疤”</w:t>
            </w:r>
          </w:p>
        </w:tc>
        <w:tc>
          <w:tcPr>
            <w:tcW w:w="2295" w:type="dxa"/>
          </w:tcPr>
          <w:p w14:paraId="5ACC1E84">
            <w:pPr>
              <w:spacing w:after="0" w:line="240" w:lineRule="auto"/>
            </w:pPr>
            <w:r>
              <w:t>“左脸有一道疤”</w:t>
            </w:r>
          </w:p>
        </w:tc>
      </w:tr>
      <w:tr w14:paraId="3D1F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FB6F456">
            <w:pPr>
              <w:spacing w:after="0" w:line="240" w:lineRule="auto"/>
            </w:pPr>
            <w:r>
              <w:t>4</w:t>
            </w:r>
          </w:p>
        </w:tc>
        <w:tc>
          <w:tcPr>
            <w:tcW w:w="2295" w:type="dxa"/>
          </w:tcPr>
          <w:p w14:paraId="1FF0CCF9">
            <w:pPr>
              <w:spacing w:after="0" w:line="240" w:lineRule="auto"/>
            </w:pPr>
            <w:r>
              <w:t>上线口音</w:t>
            </w:r>
          </w:p>
        </w:tc>
        <w:tc>
          <w:tcPr>
            <w:tcW w:w="2295" w:type="dxa"/>
          </w:tcPr>
          <w:p w14:paraId="5ABBECA0">
            <w:pPr>
              <w:spacing w:after="0" w:line="240" w:lineRule="auto"/>
            </w:pPr>
            <w:r>
              <w:t>“东北口音”</w:t>
            </w:r>
          </w:p>
        </w:tc>
        <w:tc>
          <w:tcPr>
            <w:tcW w:w="2295" w:type="dxa"/>
          </w:tcPr>
          <w:p w14:paraId="7623BD8A">
            <w:pPr>
              <w:spacing w:after="0" w:line="240" w:lineRule="auto"/>
            </w:pPr>
            <w:r>
              <w:t>“说话带东北口音”</w:t>
            </w:r>
          </w:p>
        </w:tc>
      </w:tr>
      <w:tr w14:paraId="41C4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91F989B">
            <w:pPr>
              <w:spacing w:after="0" w:line="240" w:lineRule="auto"/>
            </w:pPr>
            <w:r>
              <w:t>5</w:t>
            </w:r>
          </w:p>
        </w:tc>
        <w:tc>
          <w:tcPr>
            <w:tcW w:w="2295" w:type="dxa"/>
          </w:tcPr>
          <w:p w14:paraId="3540AD94">
            <w:pPr>
              <w:spacing w:after="0" w:line="240" w:lineRule="auto"/>
            </w:pPr>
            <w:r>
              <w:t>上线发型</w:t>
            </w:r>
          </w:p>
        </w:tc>
        <w:tc>
          <w:tcPr>
            <w:tcW w:w="2295" w:type="dxa"/>
          </w:tcPr>
          <w:p w14:paraId="7048F3BA">
            <w:pPr>
              <w:spacing w:after="0" w:line="240" w:lineRule="auto"/>
            </w:pPr>
            <w:r>
              <w:t>“平头”</w:t>
            </w:r>
          </w:p>
        </w:tc>
        <w:tc>
          <w:tcPr>
            <w:tcW w:w="2295" w:type="dxa"/>
          </w:tcPr>
          <w:p w14:paraId="2B774B74">
            <w:pPr>
              <w:spacing w:after="0" w:line="240" w:lineRule="auto"/>
            </w:pPr>
            <w:r>
              <w:t>“平头”</w:t>
            </w:r>
          </w:p>
        </w:tc>
      </w:tr>
      <w:tr w14:paraId="0928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3E98A05">
            <w:pPr>
              <w:spacing w:after="0" w:line="240" w:lineRule="auto"/>
            </w:pPr>
            <w:r>
              <w:t>6</w:t>
            </w:r>
          </w:p>
        </w:tc>
        <w:tc>
          <w:tcPr>
            <w:tcW w:w="2295" w:type="dxa"/>
          </w:tcPr>
          <w:p w14:paraId="6397109E">
            <w:pPr>
              <w:spacing w:after="0" w:line="240" w:lineRule="auto"/>
            </w:pPr>
            <w:r>
              <w:t>上线肤色</w:t>
            </w:r>
          </w:p>
        </w:tc>
        <w:tc>
          <w:tcPr>
            <w:tcW w:w="2295" w:type="dxa"/>
          </w:tcPr>
          <w:p w14:paraId="0F494A81">
            <w:pPr>
              <w:spacing w:after="0" w:line="240" w:lineRule="auto"/>
            </w:pPr>
            <w:r>
              <w:t>“皮肤挺黑的”</w:t>
            </w:r>
          </w:p>
        </w:tc>
        <w:tc>
          <w:tcPr>
            <w:tcW w:w="2295" w:type="dxa"/>
          </w:tcPr>
          <w:p w14:paraId="05037C52">
            <w:pPr>
              <w:spacing w:after="0" w:line="240" w:lineRule="auto"/>
            </w:pPr>
            <w:r>
              <w:t>“脸挺黑的”</w:t>
            </w:r>
          </w:p>
        </w:tc>
      </w:tr>
    </w:tbl>
    <w:p w14:paraId="15DAC787"/>
    <w:p w14:paraId="12D864CF">
      <w:pPr>
        <w:spacing w:line="360" w:lineRule="auto"/>
      </w:pPr>
      <w:r>
        <w:rPr>
          <w:rFonts w:ascii="仿宋" w:hAnsi="仿宋" w:eastAsia="仿宋"/>
          <w:b/>
          <w:sz w:val="30"/>
        </w:rPr>
        <w:t>四、推理链条</w:t>
      </w:r>
    </w:p>
    <w:p w14:paraId="57E24297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两个卡农分别位于南京和郑州，互不认识，各自独立供述上线绰号为“老黑”，且均提供了同一手机号188****6666，同时对上线体貌特征的描述（左脸疤痕、东北口音、平头、肤色偏黑）高度重合。六项独立证据指向同一人，应认定两案中的“老黑”系同一实体，两案应当跨案关联。</w:t>
      </w:r>
    </w:p>
    <w:p w14:paraId="344B79FE">
      <w:r>
        <w:br w:type="page"/>
      </w:r>
    </w:p>
    <w:p w14:paraId="245FE23D">
      <w:pPr>
        <w:spacing w:line="360" w:lineRule="auto"/>
      </w:pPr>
      <w:r>
        <w:rPr>
          <w:rFonts w:ascii="仿宋" w:hAnsi="仿宋" w:eastAsia="仿宋"/>
          <w:b/>
          <w:sz w:val="30"/>
        </w:rPr>
        <w:t>问题2：原文在哪里？（逐条附原文）</w:t>
      </w:r>
    </w:p>
    <w:p w14:paraId="683588B1">
      <w:pPr>
        <w:spacing w:line="360" w:lineRule="auto"/>
      </w:pPr>
      <w:r>
        <w:rPr>
          <w:rFonts w:ascii="仿宋" w:hAnsi="仿宋" w:eastAsia="仿宋"/>
          <w:b/>
          <w:sz w:val="30"/>
        </w:rPr>
        <w:t>一、A案原文出处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3CAE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5BFC5D0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序号</w:t>
            </w:r>
          </w:p>
        </w:tc>
        <w:tc>
          <w:tcPr>
            <w:tcW w:w="2295" w:type="dxa"/>
          </w:tcPr>
          <w:p w14:paraId="7A96CA7E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证明事项</w:t>
            </w:r>
          </w:p>
        </w:tc>
        <w:tc>
          <w:tcPr>
            <w:tcW w:w="2295" w:type="dxa"/>
          </w:tcPr>
          <w:p w14:paraId="10322AD4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原文位置</w:t>
            </w:r>
          </w:p>
        </w:tc>
        <w:tc>
          <w:tcPr>
            <w:tcW w:w="2295" w:type="dxa"/>
          </w:tcPr>
          <w:p w14:paraId="551CC21E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原文逐字摘录</w:t>
            </w:r>
          </w:p>
        </w:tc>
      </w:tr>
      <w:tr w14:paraId="5334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3CE61A1">
            <w:pPr>
              <w:spacing w:after="0" w:line="240" w:lineRule="auto"/>
            </w:pPr>
            <w:r>
              <w:t>1</w:t>
            </w:r>
          </w:p>
        </w:tc>
        <w:tc>
          <w:tcPr>
            <w:tcW w:w="2295" w:type="dxa"/>
          </w:tcPr>
          <w:p w14:paraId="5013AC38">
            <w:pPr>
              <w:spacing w:after="0" w:line="240" w:lineRule="auto"/>
            </w:pPr>
            <w:r>
              <w:t>李强供述上线绰号“老黑”</w:t>
            </w:r>
          </w:p>
        </w:tc>
        <w:tc>
          <w:tcPr>
            <w:tcW w:w="2295" w:type="dxa"/>
          </w:tcPr>
          <w:p w14:paraId="4E1B771F">
            <w:pPr>
              <w:spacing w:after="0" w:line="240" w:lineRule="auto"/>
            </w:pPr>
            <w:r>
              <w:t>G019_A_04_讯问笔录_李强.docx</w:t>
            </w:r>
          </w:p>
        </w:tc>
        <w:tc>
          <w:tcPr>
            <w:tcW w:w="2295" w:type="dxa"/>
          </w:tcPr>
          <w:p w14:paraId="0D79AF41">
            <w:pPr>
              <w:spacing w:after="0" w:line="240" w:lineRule="auto"/>
            </w:pPr>
            <w:r>
              <w:t>“卖给了‘老黑’”</w:t>
            </w:r>
          </w:p>
        </w:tc>
      </w:tr>
      <w:tr w14:paraId="3C10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2B41ECA">
            <w:pPr>
              <w:spacing w:after="0" w:line="240" w:lineRule="auto"/>
            </w:pPr>
            <w:r>
              <w:t>2</w:t>
            </w:r>
          </w:p>
        </w:tc>
        <w:tc>
          <w:tcPr>
            <w:tcW w:w="2295" w:type="dxa"/>
          </w:tcPr>
          <w:p w14:paraId="6532F0AB">
            <w:pPr>
              <w:spacing w:after="0" w:line="240" w:lineRule="auto"/>
            </w:pPr>
            <w:r>
              <w:t>李强供述上线年龄</w:t>
            </w:r>
          </w:p>
        </w:tc>
        <w:tc>
          <w:tcPr>
            <w:tcW w:w="2295" w:type="dxa"/>
          </w:tcPr>
          <w:p w14:paraId="6391EE03">
            <w:pPr>
              <w:spacing w:after="0" w:line="240" w:lineRule="auto"/>
            </w:pPr>
            <w:r>
              <w:t>G019_A_04_讯问笔录_李强.docx</w:t>
            </w:r>
          </w:p>
        </w:tc>
        <w:tc>
          <w:tcPr>
            <w:tcW w:w="2295" w:type="dxa"/>
          </w:tcPr>
          <w:p w14:paraId="1AB05985">
            <w:pPr>
              <w:spacing w:after="0" w:line="240" w:lineRule="auto"/>
            </w:pPr>
            <w:r>
              <w:t>“四十岁左右”</w:t>
            </w:r>
          </w:p>
        </w:tc>
      </w:tr>
      <w:tr w14:paraId="463D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2944259">
            <w:pPr>
              <w:spacing w:after="0" w:line="240" w:lineRule="auto"/>
            </w:pPr>
            <w:r>
              <w:t>3</w:t>
            </w:r>
          </w:p>
        </w:tc>
        <w:tc>
          <w:tcPr>
            <w:tcW w:w="2295" w:type="dxa"/>
          </w:tcPr>
          <w:p w14:paraId="2CF4C7CD">
            <w:pPr>
              <w:spacing w:after="0" w:line="240" w:lineRule="auto"/>
            </w:pPr>
            <w:r>
              <w:t>李强供述上线身高</w:t>
            </w:r>
          </w:p>
        </w:tc>
        <w:tc>
          <w:tcPr>
            <w:tcW w:w="2295" w:type="dxa"/>
          </w:tcPr>
          <w:p w14:paraId="4432687B">
            <w:pPr>
              <w:spacing w:after="0" w:line="240" w:lineRule="auto"/>
            </w:pPr>
            <w:r>
              <w:t>G019_A_04_讯问笔录_李强.docx</w:t>
            </w:r>
          </w:p>
        </w:tc>
        <w:tc>
          <w:tcPr>
            <w:tcW w:w="2295" w:type="dxa"/>
          </w:tcPr>
          <w:p w14:paraId="290C98FD">
            <w:pPr>
              <w:spacing w:after="0" w:line="240" w:lineRule="auto"/>
            </w:pPr>
            <w:r>
              <w:t>“一米七出头”</w:t>
            </w:r>
          </w:p>
        </w:tc>
      </w:tr>
      <w:tr w14:paraId="1690D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722AE6B">
            <w:pPr>
              <w:spacing w:after="0" w:line="240" w:lineRule="auto"/>
            </w:pPr>
            <w:r>
              <w:t>4</w:t>
            </w:r>
          </w:p>
        </w:tc>
        <w:tc>
          <w:tcPr>
            <w:tcW w:w="2295" w:type="dxa"/>
          </w:tcPr>
          <w:p w14:paraId="512DA037">
            <w:pPr>
              <w:spacing w:after="0" w:line="240" w:lineRule="auto"/>
            </w:pPr>
            <w:r>
              <w:t>李强供述上线发型</w:t>
            </w:r>
          </w:p>
        </w:tc>
        <w:tc>
          <w:tcPr>
            <w:tcW w:w="2295" w:type="dxa"/>
          </w:tcPr>
          <w:p w14:paraId="2D6DE777">
            <w:pPr>
              <w:spacing w:after="0" w:line="240" w:lineRule="auto"/>
            </w:pPr>
            <w:r>
              <w:t>G019_A_04_讯问笔录_李强.docx</w:t>
            </w:r>
          </w:p>
        </w:tc>
        <w:tc>
          <w:tcPr>
            <w:tcW w:w="2295" w:type="dxa"/>
          </w:tcPr>
          <w:p w14:paraId="5B1DD13D">
            <w:pPr>
              <w:spacing w:after="0" w:line="240" w:lineRule="auto"/>
            </w:pPr>
            <w:r>
              <w:t>“平头”</w:t>
            </w:r>
          </w:p>
        </w:tc>
      </w:tr>
      <w:tr w14:paraId="5421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D40FF2F">
            <w:pPr>
              <w:spacing w:after="0" w:line="240" w:lineRule="auto"/>
            </w:pPr>
            <w:r>
              <w:t>5</w:t>
            </w:r>
          </w:p>
        </w:tc>
        <w:tc>
          <w:tcPr>
            <w:tcW w:w="2295" w:type="dxa"/>
          </w:tcPr>
          <w:p w14:paraId="7C74F26B">
            <w:pPr>
              <w:spacing w:after="0" w:line="240" w:lineRule="auto"/>
            </w:pPr>
            <w:r>
              <w:t>李强供述上线面部特征</w:t>
            </w:r>
          </w:p>
        </w:tc>
        <w:tc>
          <w:tcPr>
            <w:tcW w:w="2295" w:type="dxa"/>
          </w:tcPr>
          <w:p w14:paraId="7645E58A">
            <w:pPr>
              <w:spacing w:after="0" w:line="240" w:lineRule="auto"/>
            </w:pPr>
            <w:r>
              <w:t>G019_A_04_讯问笔录_李强.docx</w:t>
            </w:r>
          </w:p>
        </w:tc>
        <w:tc>
          <w:tcPr>
            <w:tcW w:w="2295" w:type="dxa"/>
          </w:tcPr>
          <w:p w14:paraId="25257417">
            <w:pPr>
              <w:spacing w:after="0" w:line="240" w:lineRule="auto"/>
            </w:pPr>
            <w:r>
              <w:t>“左脸有一道疤”</w:t>
            </w:r>
          </w:p>
        </w:tc>
      </w:tr>
      <w:tr w14:paraId="0E6E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060EDB9">
            <w:pPr>
              <w:spacing w:after="0" w:line="240" w:lineRule="auto"/>
            </w:pPr>
            <w:r>
              <w:t>6</w:t>
            </w:r>
          </w:p>
        </w:tc>
        <w:tc>
          <w:tcPr>
            <w:tcW w:w="2295" w:type="dxa"/>
          </w:tcPr>
          <w:p w14:paraId="3AEDB90A">
            <w:pPr>
              <w:spacing w:after="0" w:line="240" w:lineRule="auto"/>
            </w:pPr>
            <w:r>
              <w:t>李强供述上线肤色</w:t>
            </w:r>
          </w:p>
        </w:tc>
        <w:tc>
          <w:tcPr>
            <w:tcW w:w="2295" w:type="dxa"/>
          </w:tcPr>
          <w:p w14:paraId="48572464">
            <w:pPr>
              <w:spacing w:after="0" w:line="240" w:lineRule="auto"/>
            </w:pPr>
            <w:r>
              <w:t>G019_A_04_讯问笔录_李强.docx</w:t>
            </w:r>
          </w:p>
        </w:tc>
        <w:tc>
          <w:tcPr>
            <w:tcW w:w="2295" w:type="dxa"/>
          </w:tcPr>
          <w:p w14:paraId="32ED445E">
            <w:pPr>
              <w:spacing w:after="0" w:line="240" w:lineRule="auto"/>
            </w:pPr>
            <w:r>
              <w:t>“皮肤挺黑的”</w:t>
            </w:r>
          </w:p>
        </w:tc>
      </w:tr>
      <w:tr w14:paraId="7CB3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67FCAF5">
            <w:pPr>
              <w:spacing w:after="0" w:line="240" w:lineRule="auto"/>
            </w:pPr>
            <w:r>
              <w:t>7</w:t>
            </w:r>
          </w:p>
        </w:tc>
        <w:tc>
          <w:tcPr>
            <w:tcW w:w="2295" w:type="dxa"/>
          </w:tcPr>
          <w:p w14:paraId="7F6EB3D0">
            <w:pPr>
              <w:spacing w:after="0" w:line="240" w:lineRule="auto"/>
            </w:pPr>
            <w:r>
              <w:t>李强供述上线口音</w:t>
            </w:r>
          </w:p>
        </w:tc>
        <w:tc>
          <w:tcPr>
            <w:tcW w:w="2295" w:type="dxa"/>
          </w:tcPr>
          <w:p w14:paraId="632CB6BF">
            <w:pPr>
              <w:spacing w:after="0" w:line="240" w:lineRule="auto"/>
            </w:pPr>
            <w:r>
              <w:t>G019_A_04_讯问笔录_李强.docx</w:t>
            </w:r>
          </w:p>
        </w:tc>
        <w:tc>
          <w:tcPr>
            <w:tcW w:w="2295" w:type="dxa"/>
          </w:tcPr>
          <w:p w14:paraId="0C79ED06">
            <w:pPr>
              <w:spacing w:after="0" w:line="240" w:lineRule="auto"/>
            </w:pPr>
            <w:r>
              <w:t>“东北口音”</w:t>
            </w:r>
          </w:p>
        </w:tc>
      </w:tr>
      <w:tr w14:paraId="3F906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4D242F4">
            <w:pPr>
              <w:spacing w:after="0" w:line="240" w:lineRule="auto"/>
            </w:pPr>
            <w:r>
              <w:t>8</w:t>
            </w:r>
          </w:p>
        </w:tc>
        <w:tc>
          <w:tcPr>
            <w:tcW w:w="2295" w:type="dxa"/>
          </w:tcPr>
          <w:p w14:paraId="6AE092E7">
            <w:pPr>
              <w:spacing w:after="0" w:line="240" w:lineRule="auto"/>
            </w:pPr>
            <w:r>
              <w:t>李强供述上线联系方式</w:t>
            </w:r>
          </w:p>
        </w:tc>
        <w:tc>
          <w:tcPr>
            <w:tcW w:w="2295" w:type="dxa"/>
          </w:tcPr>
          <w:p w14:paraId="7156836F">
            <w:pPr>
              <w:spacing w:after="0" w:line="240" w:lineRule="auto"/>
            </w:pPr>
            <w:r>
              <w:t>G019_A_04_讯问笔录_李强.docx</w:t>
            </w:r>
          </w:p>
        </w:tc>
        <w:tc>
          <w:tcPr>
            <w:tcW w:w="2295" w:type="dxa"/>
          </w:tcPr>
          <w:p w14:paraId="61D1EA85">
            <w:pPr>
              <w:spacing w:after="0" w:line="240" w:lineRule="auto"/>
            </w:pPr>
            <w:r>
              <w:t>“他给我留了一个手机号，188****6666”</w:t>
            </w:r>
          </w:p>
        </w:tc>
      </w:tr>
      <w:tr w14:paraId="660A2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6C2803E">
            <w:pPr>
              <w:spacing w:after="0" w:line="240" w:lineRule="auto"/>
            </w:pPr>
            <w:r>
              <w:t>9</w:t>
            </w:r>
          </w:p>
        </w:tc>
        <w:tc>
          <w:tcPr>
            <w:tcW w:w="2295" w:type="dxa"/>
          </w:tcPr>
          <w:p w14:paraId="24E8C928">
            <w:pPr>
              <w:spacing w:after="0" w:line="240" w:lineRule="auto"/>
            </w:pPr>
            <w:r>
              <w:t>李强手机中提取到“老黑”联系人</w:t>
            </w:r>
          </w:p>
        </w:tc>
        <w:tc>
          <w:tcPr>
            <w:tcW w:w="2295" w:type="dxa"/>
          </w:tcPr>
          <w:p w14:paraId="75419E58">
            <w:pPr>
              <w:spacing w:after="0" w:line="240" w:lineRule="auto"/>
            </w:pPr>
            <w:r>
              <w:t>G019_A_11_手机电子数据勘验笔录.docx</w:t>
            </w:r>
          </w:p>
        </w:tc>
        <w:tc>
          <w:tcPr>
            <w:tcW w:w="2295" w:type="dxa"/>
          </w:tcPr>
          <w:p w14:paraId="43F63935">
            <w:pPr>
              <w:spacing w:after="0" w:line="240" w:lineRule="auto"/>
            </w:pPr>
            <w:r>
              <w:t>“提取手机通讯录，发现联系人‘老黑’，号码188****6666”</w:t>
            </w:r>
          </w:p>
        </w:tc>
      </w:tr>
      <w:tr w14:paraId="4DB0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FD6FD80">
            <w:pPr>
              <w:spacing w:after="0" w:line="240" w:lineRule="auto"/>
            </w:pPr>
            <w:r>
              <w:t>10</w:t>
            </w:r>
          </w:p>
        </w:tc>
        <w:tc>
          <w:tcPr>
            <w:tcW w:w="2295" w:type="dxa"/>
          </w:tcPr>
          <w:p w14:paraId="1103592F">
            <w:pPr>
              <w:spacing w:after="0" w:line="240" w:lineRule="auto"/>
            </w:pPr>
            <w:r>
              <w:t>李强与“老黑”通话记录</w:t>
            </w:r>
          </w:p>
        </w:tc>
        <w:tc>
          <w:tcPr>
            <w:tcW w:w="2295" w:type="dxa"/>
          </w:tcPr>
          <w:p w14:paraId="40F4CAAD">
            <w:pPr>
              <w:spacing w:after="0" w:line="240" w:lineRule="auto"/>
            </w:pPr>
            <w:r>
              <w:t>G019_A_11_手机电子数据勘验笔录.docx</w:t>
            </w:r>
          </w:p>
        </w:tc>
        <w:tc>
          <w:tcPr>
            <w:tcW w:w="2295" w:type="dxa"/>
          </w:tcPr>
          <w:p w14:paraId="1D41AA51">
            <w:pPr>
              <w:spacing w:after="0" w:line="240" w:lineRule="auto"/>
            </w:pPr>
            <w:r>
              <w:t>“2024年3月8日、3月10日、3月14日，有三次与188****6666的通话记录”</w:t>
            </w:r>
          </w:p>
        </w:tc>
      </w:tr>
      <w:tr w14:paraId="5CB4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549467E">
            <w:pPr>
              <w:spacing w:after="0" w:line="240" w:lineRule="auto"/>
            </w:pPr>
            <w:r>
              <w:t>11</w:t>
            </w:r>
          </w:p>
        </w:tc>
        <w:tc>
          <w:tcPr>
            <w:tcW w:w="2295" w:type="dxa"/>
          </w:tcPr>
          <w:p w14:paraId="339614D9">
            <w:pPr>
              <w:spacing w:after="0" w:line="240" w:lineRule="auto"/>
            </w:pPr>
            <w:r>
              <w:t>李强卖卡获利金额</w:t>
            </w:r>
          </w:p>
        </w:tc>
        <w:tc>
          <w:tcPr>
            <w:tcW w:w="2295" w:type="dxa"/>
          </w:tcPr>
          <w:p w14:paraId="0F87BF28">
            <w:pPr>
              <w:spacing w:after="0" w:line="240" w:lineRule="auto"/>
            </w:pPr>
            <w:r>
              <w:t>G019_A_04_讯问笔录_李强.docx</w:t>
            </w:r>
          </w:p>
        </w:tc>
        <w:tc>
          <w:tcPr>
            <w:tcW w:w="2295" w:type="dxa"/>
          </w:tcPr>
          <w:p w14:paraId="337B3B2E">
            <w:pPr>
              <w:spacing w:after="0" w:line="240" w:lineRule="auto"/>
            </w:pPr>
            <w:r>
              <w:t>“500块钱”</w:t>
            </w:r>
          </w:p>
        </w:tc>
      </w:tr>
      <w:tr w14:paraId="1264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1D0BF8B">
            <w:pPr>
              <w:spacing w:after="0" w:line="240" w:lineRule="auto"/>
            </w:pPr>
            <w:r>
              <w:t>12</w:t>
            </w:r>
          </w:p>
        </w:tc>
        <w:tc>
          <w:tcPr>
            <w:tcW w:w="2295" w:type="dxa"/>
          </w:tcPr>
          <w:p w14:paraId="4DC4E2C6">
            <w:pPr>
              <w:spacing w:after="0" w:line="240" w:lineRule="auto"/>
            </w:pPr>
            <w:r>
              <w:t>李强涉案金额</w:t>
            </w:r>
          </w:p>
        </w:tc>
        <w:tc>
          <w:tcPr>
            <w:tcW w:w="2295" w:type="dxa"/>
          </w:tcPr>
          <w:p w14:paraId="7C381D77">
            <w:pPr>
              <w:spacing w:after="0" w:line="240" w:lineRule="auto"/>
            </w:pPr>
            <w:r>
              <w:t>G019_A_10_银行流水.xlsx</w:t>
            </w:r>
          </w:p>
        </w:tc>
        <w:tc>
          <w:tcPr>
            <w:tcW w:w="2295" w:type="dxa"/>
          </w:tcPr>
          <w:p w14:paraId="45A18C5C">
            <w:pPr>
              <w:spacing w:after="0" w:line="240" w:lineRule="auto"/>
            </w:pPr>
            <w:r>
              <w:t>累计入账1,200,010.00元</w:t>
            </w:r>
          </w:p>
        </w:tc>
      </w:tr>
      <w:tr w14:paraId="31333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1665D21">
            <w:pPr>
              <w:spacing w:after="0" w:line="240" w:lineRule="auto"/>
            </w:pPr>
            <w:r>
              <w:t>13</w:t>
            </w:r>
          </w:p>
        </w:tc>
        <w:tc>
          <w:tcPr>
            <w:tcW w:w="2295" w:type="dxa"/>
          </w:tcPr>
          <w:p w14:paraId="5284F236">
            <w:pPr>
              <w:spacing w:after="0" w:line="240" w:lineRule="auto"/>
            </w:pPr>
            <w:r>
              <w:t>李强判决结果</w:t>
            </w:r>
          </w:p>
        </w:tc>
        <w:tc>
          <w:tcPr>
            <w:tcW w:w="2295" w:type="dxa"/>
          </w:tcPr>
          <w:p w14:paraId="20A7DBAB">
            <w:pPr>
              <w:spacing w:after="0" w:line="240" w:lineRule="auto"/>
            </w:pPr>
            <w:r>
              <w:t>G019_A_03_判决书.pdf</w:t>
            </w:r>
          </w:p>
        </w:tc>
        <w:tc>
          <w:tcPr>
            <w:tcW w:w="2295" w:type="dxa"/>
          </w:tcPr>
          <w:p w14:paraId="436726F6">
            <w:pPr>
              <w:spacing w:after="0" w:line="240" w:lineRule="auto"/>
            </w:pPr>
            <w:r>
              <w:t>“判处有期徒刑八个月，并处罚金人民币三千元”</w:t>
            </w:r>
          </w:p>
        </w:tc>
      </w:tr>
    </w:tbl>
    <w:p w14:paraId="0D4AA564"/>
    <w:p w14:paraId="4CF5115C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A案小计：13处原文。</w:t>
      </w:r>
    </w:p>
    <w:p w14:paraId="5B14CD68">
      <w:pPr>
        <w:spacing w:line="360" w:lineRule="auto"/>
      </w:pPr>
      <w:r>
        <w:rPr>
          <w:rFonts w:ascii="仿宋" w:hAnsi="仿宋" w:eastAsia="仿宋"/>
          <w:b/>
          <w:sz w:val="30"/>
        </w:rPr>
        <w:t>二、B案原文出处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41D4C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B8D6366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序号</w:t>
            </w:r>
          </w:p>
        </w:tc>
        <w:tc>
          <w:tcPr>
            <w:tcW w:w="2295" w:type="dxa"/>
          </w:tcPr>
          <w:p w14:paraId="21CDB039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证明事项</w:t>
            </w:r>
          </w:p>
        </w:tc>
        <w:tc>
          <w:tcPr>
            <w:tcW w:w="2295" w:type="dxa"/>
          </w:tcPr>
          <w:p w14:paraId="2C931650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原文位置</w:t>
            </w:r>
          </w:p>
        </w:tc>
        <w:tc>
          <w:tcPr>
            <w:tcW w:w="2295" w:type="dxa"/>
          </w:tcPr>
          <w:p w14:paraId="42E9E41B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原文逐字摘录</w:t>
            </w:r>
          </w:p>
        </w:tc>
      </w:tr>
      <w:tr w14:paraId="276D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E30F295">
            <w:pPr>
              <w:spacing w:after="0" w:line="240" w:lineRule="auto"/>
            </w:pPr>
            <w:r>
              <w:t>14</w:t>
            </w:r>
          </w:p>
        </w:tc>
        <w:tc>
          <w:tcPr>
            <w:tcW w:w="2295" w:type="dxa"/>
          </w:tcPr>
          <w:p w14:paraId="13E33A7B">
            <w:pPr>
              <w:spacing w:after="0" w:line="240" w:lineRule="auto"/>
            </w:pPr>
            <w:r>
              <w:t>王磊供述上线绰号“老黑”</w:t>
            </w:r>
          </w:p>
        </w:tc>
        <w:tc>
          <w:tcPr>
            <w:tcW w:w="2295" w:type="dxa"/>
          </w:tcPr>
          <w:p w14:paraId="3D6A9EDB">
            <w:pPr>
              <w:spacing w:after="0" w:line="240" w:lineRule="auto"/>
            </w:pPr>
            <w:r>
              <w:t>G019_B_04_讯问笔录_王磊.docx</w:t>
            </w:r>
          </w:p>
        </w:tc>
        <w:tc>
          <w:tcPr>
            <w:tcW w:w="2295" w:type="dxa"/>
          </w:tcPr>
          <w:p w14:paraId="75550BBA">
            <w:pPr>
              <w:spacing w:after="0" w:line="240" w:lineRule="auto"/>
            </w:pPr>
            <w:r>
              <w:t>“卖给了‘老黑’”</w:t>
            </w:r>
          </w:p>
        </w:tc>
      </w:tr>
      <w:tr w14:paraId="73F3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9EF3B2B">
            <w:pPr>
              <w:spacing w:after="0" w:line="240" w:lineRule="auto"/>
            </w:pPr>
            <w:r>
              <w:t>15</w:t>
            </w:r>
          </w:p>
        </w:tc>
        <w:tc>
          <w:tcPr>
            <w:tcW w:w="2295" w:type="dxa"/>
          </w:tcPr>
          <w:p w14:paraId="4BE7CA86">
            <w:pPr>
              <w:spacing w:after="0" w:line="240" w:lineRule="auto"/>
            </w:pPr>
            <w:r>
              <w:t>王磊供述上线年龄</w:t>
            </w:r>
          </w:p>
        </w:tc>
        <w:tc>
          <w:tcPr>
            <w:tcW w:w="2295" w:type="dxa"/>
          </w:tcPr>
          <w:p w14:paraId="17642420">
            <w:pPr>
              <w:spacing w:after="0" w:line="240" w:lineRule="auto"/>
            </w:pPr>
            <w:r>
              <w:t>G019_B_04_讯问笔录_王磊.docx</w:t>
            </w:r>
          </w:p>
        </w:tc>
        <w:tc>
          <w:tcPr>
            <w:tcW w:w="2295" w:type="dxa"/>
          </w:tcPr>
          <w:p w14:paraId="584FB345">
            <w:pPr>
              <w:spacing w:after="0" w:line="240" w:lineRule="auto"/>
            </w:pPr>
            <w:r>
              <w:t>“三十七八岁”</w:t>
            </w:r>
          </w:p>
        </w:tc>
      </w:tr>
      <w:tr w14:paraId="2DC1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B1210CE">
            <w:pPr>
              <w:spacing w:after="0" w:line="240" w:lineRule="auto"/>
            </w:pPr>
            <w:r>
              <w:t>16</w:t>
            </w:r>
          </w:p>
        </w:tc>
        <w:tc>
          <w:tcPr>
            <w:tcW w:w="2295" w:type="dxa"/>
          </w:tcPr>
          <w:p w14:paraId="1F15B1E0">
            <w:pPr>
              <w:spacing w:after="0" w:line="240" w:lineRule="auto"/>
            </w:pPr>
            <w:r>
              <w:t>王磊供述上线身高</w:t>
            </w:r>
          </w:p>
        </w:tc>
        <w:tc>
          <w:tcPr>
            <w:tcW w:w="2295" w:type="dxa"/>
          </w:tcPr>
          <w:p w14:paraId="729A213A">
            <w:pPr>
              <w:spacing w:after="0" w:line="240" w:lineRule="auto"/>
            </w:pPr>
            <w:r>
              <w:t>G019_B_04_讯问笔录_王磊.docx</w:t>
            </w:r>
          </w:p>
        </w:tc>
        <w:tc>
          <w:tcPr>
            <w:tcW w:w="2295" w:type="dxa"/>
          </w:tcPr>
          <w:p w14:paraId="3686C7DF">
            <w:pPr>
              <w:spacing w:after="0" w:line="240" w:lineRule="auto"/>
            </w:pPr>
            <w:r>
              <w:t>“一米七左右”</w:t>
            </w:r>
          </w:p>
        </w:tc>
      </w:tr>
      <w:tr w14:paraId="03AA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4166C1B">
            <w:pPr>
              <w:spacing w:after="0" w:line="240" w:lineRule="auto"/>
            </w:pPr>
            <w:r>
              <w:t>17</w:t>
            </w:r>
          </w:p>
        </w:tc>
        <w:tc>
          <w:tcPr>
            <w:tcW w:w="2295" w:type="dxa"/>
          </w:tcPr>
          <w:p w14:paraId="5595D892">
            <w:pPr>
              <w:spacing w:after="0" w:line="240" w:lineRule="auto"/>
            </w:pPr>
            <w:r>
              <w:t>王磊供述上线发型</w:t>
            </w:r>
          </w:p>
        </w:tc>
        <w:tc>
          <w:tcPr>
            <w:tcW w:w="2295" w:type="dxa"/>
          </w:tcPr>
          <w:p w14:paraId="7058E042">
            <w:pPr>
              <w:spacing w:after="0" w:line="240" w:lineRule="auto"/>
            </w:pPr>
            <w:r>
              <w:t>G019_B_04_讯问笔录_王磊.docx</w:t>
            </w:r>
          </w:p>
        </w:tc>
        <w:tc>
          <w:tcPr>
            <w:tcW w:w="2295" w:type="dxa"/>
          </w:tcPr>
          <w:p w14:paraId="36C9AE81">
            <w:pPr>
              <w:spacing w:after="0" w:line="240" w:lineRule="auto"/>
            </w:pPr>
            <w:r>
              <w:t>“平头”</w:t>
            </w:r>
          </w:p>
        </w:tc>
      </w:tr>
      <w:tr w14:paraId="3F2A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EF5F19E">
            <w:pPr>
              <w:spacing w:after="0" w:line="240" w:lineRule="auto"/>
            </w:pPr>
            <w:r>
              <w:t>18</w:t>
            </w:r>
          </w:p>
        </w:tc>
        <w:tc>
          <w:tcPr>
            <w:tcW w:w="2295" w:type="dxa"/>
          </w:tcPr>
          <w:p w14:paraId="32829730">
            <w:pPr>
              <w:spacing w:after="0" w:line="240" w:lineRule="auto"/>
            </w:pPr>
            <w:r>
              <w:t>王磊供述上线面部特征</w:t>
            </w:r>
          </w:p>
        </w:tc>
        <w:tc>
          <w:tcPr>
            <w:tcW w:w="2295" w:type="dxa"/>
          </w:tcPr>
          <w:p w14:paraId="3B72E76C">
            <w:pPr>
              <w:spacing w:after="0" w:line="240" w:lineRule="auto"/>
            </w:pPr>
            <w:r>
              <w:t>G019_B_04_讯问笔录_王磊.docx</w:t>
            </w:r>
          </w:p>
        </w:tc>
        <w:tc>
          <w:tcPr>
            <w:tcW w:w="2295" w:type="dxa"/>
          </w:tcPr>
          <w:p w14:paraId="1B68EE99">
            <w:pPr>
              <w:spacing w:after="0" w:line="240" w:lineRule="auto"/>
            </w:pPr>
            <w:r>
              <w:t>“左脸有一道疤”</w:t>
            </w:r>
          </w:p>
        </w:tc>
      </w:tr>
      <w:tr w14:paraId="054D9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B01C68A">
            <w:pPr>
              <w:spacing w:after="0" w:line="240" w:lineRule="auto"/>
            </w:pPr>
            <w:r>
              <w:t>19</w:t>
            </w:r>
          </w:p>
        </w:tc>
        <w:tc>
          <w:tcPr>
            <w:tcW w:w="2295" w:type="dxa"/>
          </w:tcPr>
          <w:p w14:paraId="2B18F532">
            <w:pPr>
              <w:spacing w:after="0" w:line="240" w:lineRule="auto"/>
            </w:pPr>
            <w:r>
              <w:t>王磊供述上线肤色</w:t>
            </w:r>
          </w:p>
        </w:tc>
        <w:tc>
          <w:tcPr>
            <w:tcW w:w="2295" w:type="dxa"/>
          </w:tcPr>
          <w:p w14:paraId="4954BAE8">
            <w:pPr>
              <w:spacing w:after="0" w:line="240" w:lineRule="auto"/>
            </w:pPr>
            <w:r>
              <w:t>G019_B_04_讯问笔录_王磊.docx</w:t>
            </w:r>
          </w:p>
        </w:tc>
        <w:tc>
          <w:tcPr>
            <w:tcW w:w="2295" w:type="dxa"/>
          </w:tcPr>
          <w:p w14:paraId="547EEACE">
            <w:pPr>
              <w:spacing w:after="0" w:line="240" w:lineRule="auto"/>
            </w:pPr>
            <w:r>
              <w:t>“脸挺黑的”</w:t>
            </w:r>
          </w:p>
        </w:tc>
      </w:tr>
      <w:tr w14:paraId="7E26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D7401B8">
            <w:pPr>
              <w:spacing w:after="0" w:line="240" w:lineRule="auto"/>
            </w:pPr>
            <w:r>
              <w:t>20</w:t>
            </w:r>
          </w:p>
        </w:tc>
        <w:tc>
          <w:tcPr>
            <w:tcW w:w="2295" w:type="dxa"/>
          </w:tcPr>
          <w:p w14:paraId="6E1449C1">
            <w:pPr>
              <w:spacing w:after="0" w:line="240" w:lineRule="auto"/>
            </w:pPr>
            <w:r>
              <w:t>王磊供述上线口音</w:t>
            </w:r>
          </w:p>
        </w:tc>
        <w:tc>
          <w:tcPr>
            <w:tcW w:w="2295" w:type="dxa"/>
          </w:tcPr>
          <w:p w14:paraId="533BA35E">
            <w:pPr>
              <w:spacing w:after="0" w:line="240" w:lineRule="auto"/>
            </w:pPr>
            <w:r>
              <w:t>G019_B_04_讯问笔录_王磊.docx</w:t>
            </w:r>
          </w:p>
        </w:tc>
        <w:tc>
          <w:tcPr>
            <w:tcW w:w="2295" w:type="dxa"/>
          </w:tcPr>
          <w:p w14:paraId="69952A10">
            <w:pPr>
              <w:spacing w:after="0" w:line="240" w:lineRule="auto"/>
            </w:pPr>
            <w:r>
              <w:t>“说话带东北口音”</w:t>
            </w:r>
          </w:p>
        </w:tc>
      </w:tr>
      <w:tr w14:paraId="2FD0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BFBB5D0">
            <w:pPr>
              <w:spacing w:after="0" w:line="240" w:lineRule="auto"/>
            </w:pPr>
            <w:r>
              <w:t>21</w:t>
            </w:r>
          </w:p>
        </w:tc>
        <w:tc>
          <w:tcPr>
            <w:tcW w:w="2295" w:type="dxa"/>
          </w:tcPr>
          <w:p w14:paraId="7E049CD6">
            <w:pPr>
              <w:spacing w:after="0" w:line="240" w:lineRule="auto"/>
            </w:pPr>
            <w:r>
              <w:t>王磊供述上线联系方式</w:t>
            </w:r>
          </w:p>
        </w:tc>
        <w:tc>
          <w:tcPr>
            <w:tcW w:w="2295" w:type="dxa"/>
          </w:tcPr>
          <w:p w14:paraId="490A73BF">
            <w:pPr>
              <w:spacing w:after="0" w:line="240" w:lineRule="auto"/>
            </w:pPr>
            <w:r>
              <w:t>G019_B_04_讯问笔录_王磊.docx</w:t>
            </w:r>
          </w:p>
        </w:tc>
        <w:tc>
          <w:tcPr>
            <w:tcW w:w="2295" w:type="dxa"/>
          </w:tcPr>
          <w:p w14:paraId="0919181F">
            <w:pPr>
              <w:spacing w:after="0" w:line="240" w:lineRule="auto"/>
            </w:pPr>
            <w:r>
              <w:t>“他给我留了一个手机号188****6666”</w:t>
            </w:r>
          </w:p>
        </w:tc>
      </w:tr>
      <w:tr w14:paraId="68011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40D0400">
            <w:pPr>
              <w:spacing w:after="0" w:line="240" w:lineRule="auto"/>
            </w:pPr>
            <w:r>
              <w:t>22</w:t>
            </w:r>
          </w:p>
        </w:tc>
        <w:tc>
          <w:tcPr>
            <w:tcW w:w="2295" w:type="dxa"/>
          </w:tcPr>
          <w:p w14:paraId="72796397">
            <w:pPr>
              <w:spacing w:after="0" w:line="240" w:lineRule="auto"/>
            </w:pPr>
            <w:r>
              <w:t>王磊手机中提取到“老黑”联系人</w:t>
            </w:r>
          </w:p>
        </w:tc>
        <w:tc>
          <w:tcPr>
            <w:tcW w:w="2295" w:type="dxa"/>
          </w:tcPr>
          <w:p w14:paraId="6CCF01BB">
            <w:pPr>
              <w:spacing w:after="0" w:line="240" w:lineRule="auto"/>
            </w:pPr>
            <w:r>
              <w:t>G019_B_11_手机电子数据勘验笔录.docx</w:t>
            </w:r>
          </w:p>
        </w:tc>
        <w:tc>
          <w:tcPr>
            <w:tcW w:w="2295" w:type="dxa"/>
          </w:tcPr>
          <w:p w14:paraId="23B06531">
            <w:pPr>
              <w:spacing w:after="0" w:line="240" w:lineRule="auto"/>
            </w:pPr>
            <w:r>
              <w:t>“提取手机通讯录，发现联系人‘老黑’，号码188****6666”</w:t>
            </w:r>
          </w:p>
        </w:tc>
      </w:tr>
      <w:tr w14:paraId="3D767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E30AAEB">
            <w:pPr>
              <w:spacing w:after="0" w:line="240" w:lineRule="auto"/>
            </w:pPr>
            <w:r>
              <w:t>23</w:t>
            </w:r>
          </w:p>
        </w:tc>
        <w:tc>
          <w:tcPr>
            <w:tcW w:w="2295" w:type="dxa"/>
          </w:tcPr>
          <w:p w14:paraId="281622E1">
            <w:pPr>
              <w:spacing w:after="0" w:line="240" w:lineRule="auto"/>
            </w:pPr>
            <w:r>
              <w:t>王磊与“老黑”通话记录</w:t>
            </w:r>
          </w:p>
        </w:tc>
        <w:tc>
          <w:tcPr>
            <w:tcW w:w="2295" w:type="dxa"/>
          </w:tcPr>
          <w:p w14:paraId="59BC8968">
            <w:pPr>
              <w:spacing w:after="0" w:line="240" w:lineRule="auto"/>
            </w:pPr>
            <w:r>
              <w:t>G019_B_11_手机电子数据勘验笔录.docx</w:t>
            </w:r>
          </w:p>
        </w:tc>
        <w:tc>
          <w:tcPr>
            <w:tcW w:w="2295" w:type="dxa"/>
          </w:tcPr>
          <w:p w14:paraId="35DC78D3">
            <w:pPr>
              <w:spacing w:after="0" w:line="240" w:lineRule="auto"/>
            </w:pPr>
            <w:r>
              <w:t>“2024年5月15日、5月17日、5月20日，有三次与188****6666的通话记录”</w:t>
            </w:r>
          </w:p>
        </w:tc>
      </w:tr>
      <w:tr w14:paraId="45C9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8F5BC1C">
            <w:pPr>
              <w:spacing w:after="0" w:line="240" w:lineRule="auto"/>
            </w:pPr>
            <w:r>
              <w:t>24</w:t>
            </w:r>
          </w:p>
        </w:tc>
        <w:tc>
          <w:tcPr>
            <w:tcW w:w="2295" w:type="dxa"/>
          </w:tcPr>
          <w:p w14:paraId="46946D00">
            <w:pPr>
              <w:spacing w:after="0" w:line="240" w:lineRule="auto"/>
            </w:pPr>
            <w:r>
              <w:t>王磊卖卡获利金额</w:t>
            </w:r>
          </w:p>
        </w:tc>
        <w:tc>
          <w:tcPr>
            <w:tcW w:w="2295" w:type="dxa"/>
          </w:tcPr>
          <w:p w14:paraId="13EAF6CC">
            <w:pPr>
              <w:spacing w:after="0" w:line="240" w:lineRule="auto"/>
            </w:pPr>
            <w:r>
              <w:t>G019_B_04_讯问笔录_王磊.docx</w:t>
            </w:r>
          </w:p>
        </w:tc>
        <w:tc>
          <w:tcPr>
            <w:tcW w:w="2295" w:type="dxa"/>
          </w:tcPr>
          <w:p w14:paraId="6F776C18">
            <w:pPr>
              <w:spacing w:after="0" w:line="240" w:lineRule="auto"/>
            </w:pPr>
            <w:r>
              <w:t>“400块钱”</w:t>
            </w:r>
          </w:p>
        </w:tc>
      </w:tr>
      <w:tr w14:paraId="75F9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47E2FC5">
            <w:pPr>
              <w:spacing w:after="0" w:line="240" w:lineRule="auto"/>
            </w:pPr>
            <w:r>
              <w:t>25</w:t>
            </w:r>
          </w:p>
        </w:tc>
        <w:tc>
          <w:tcPr>
            <w:tcW w:w="2295" w:type="dxa"/>
          </w:tcPr>
          <w:p w14:paraId="5AB4DFA0">
            <w:pPr>
              <w:spacing w:after="0" w:line="240" w:lineRule="auto"/>
            </w:pPr>
            <w:r>
              <w:t>王磊涉案金额</w:t>
            </w:r>
          </w:p>
        </w:tc>
        <w:tc>
          <w:tcPr>
            <w:tcW w:w="2295" w:type="dxa"/>
          </w:tcPr>
          <w:p w14:paraId="0DC3156F">
            <w:pPr>
              <w:spacing w:after="0" w:line="240" w:lineRule="auto"/>
            </w:pPr>
            <w:r>
              <w:t>G019_B_10_银行流水.xlsx</w:t>
            </w:r>
          </w:p>
        </w:tc>
        <w:tc>
          <w:tcPr>
            <w:tcW w:w="2295" w:type="dxa"/>
          </w:tcPr>
          <w:p w14:paraId="78F22708">
            <w:pPr>
              <w:spacing w:after="0" w:line="240" w:lineRule="auto"/>
            </w:pPr>
            <w:r>
              <w:t>累计入账850,010.00元</w:t>
            </w:r>
          </w:p>
        </w:tc>
      </w:tr>
      <w:tr w14:paraId="5BF9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935C1DA">
            <w:pPr>
              <w:spacing w:after="0" w:line="240" w:lineRule="auto"/>
            </w:pPr>
            <w:r>
              <w:t>26</w:t>
            </w:r>
          </w:p>
        </w:tc>
        <w:tc>
          <w:tcPr>
            <w:tcW w:w="2295" w:type="dxa"/>
          </w:tcPr>
          <w:p w14:paraId="59754FE0">
            <w:pPr>
              <w:spacing w:after="0" w:line="240" w:lineRule="auto"/>
            </w:pPr>
            <w:r>
              <w:t>王磊判决结果</w:t>
            </w:r>
          </w:p>
        </w:tc>
        <w:tc>
          <w:tcPr>
            <w:tcW w:w="2295" w:type="dxa"/>
          </w:tcPr>
          <w:p w14:paraId="6C219AD8">
            <w:pPr>
              <w:spacing w:after="0" w:line="240" w:lineRule="auto"/>
            </w:pPr>
            <w:r>
              <w:t>G019_B_03_判决书.pdf</w:t>
            </w:r>
          </w:p>
        </w:tc>
        <w:tc>
          <w:tcPr>
            <w:tcW w:w="2295" w:type="dxa"/>
          </w:tcPr>
          <w:p w14:paraId="57623255">
            <w:pPr>
              <w:spacing w:after="0" w:line="240" w:lineRule="auto"/>
            </w:pPr>
            <w:r>
              <w:t>“判处有期徒刑七个月，并处罚金人民币二千元”</w:t>
            </w:r>
          </w:p>
        </w:tc>
      </w:tr>
    </w:tbl>
    <w:p w14:paraId="4C60326E"/>
    <w:p w14:paraId="4DFA893D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B案小计：13处原文。</w:t>
      </w:r>
    </w:p>
    <w:p w14:paraId="6BCE3F6E">
      <w:pPr>
        <w:spacing w:line="360" w:lineRule="auto"/>
      </w:pPr>
      <w:r>
        <w:rPr>
          <w:rFonts w:ascii="仿宋" w:hAnsi="仿宋" w:eastAsia="仿宋"/>
          <w:b/>
          <w:sz w:val="30"/>
        </w:rPr>
        <w:t>三、两案共同证明同一“老黑”的原文对照表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063C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40C76385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证明事项</w:t>
            </w:r>
          </w:p>
        </w:tc>
        <w:tc>
          <w:tcPr>
            <w:tcW w:w="3060" w:type="dxa"/>
          </w:tcPr>
          <w:p w14:paraId="25DF45FA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A案原文</w:t>
            </w:r>
          </w:p>
        </w:tc>
        <w:tc>
          <w:tcPr>
            <w:tcW w:w="3060" w:type="dxa"/>
          </w:tcPr>
          <w:p w14:paraId="40B85EFA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B案原文</w:t>
            </w:r>
          </w:p>
        </w:tc>
      </w:tr>
      <w:tr w14:paraId="56E4E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1069E7D6">
            <w:pPr>
              <w:spacing w:after="0" w:line="240" w:lineRule="auto"/>
            </w:pPr>
            <w:r>
              <w:t>绰号“老黑”</w:t>
            </w:r>
          </w:p>
        </w:tc>
        <w:tc>
          <w:tcPr>
            <w:tcW w:w="3060" w:type="dxa"/>
          </w:tcPr>
          <w:p w14:paraId="1DDC0892">
            <w:pPr>
              <w:spacing w:after="0" w:line="240" w:lineRule="auto"/>
            </w:pPr>
            <w:r>
              <w:t>“卖给了‘老黑’”</w:t>
            </w:r>
          </w:p>
        </w:tc>
        <w:tc>
          <w:tcPr>
            <w:tcW w:w="3060" w:type="dxa"/>
          </w:tcPr>
          <w:p w14:paraId="2ED1658D">
            <w:pPr>
              <w:spacing w:after="0" w:line="240" w:lineRule="auto"/>
            </w:pPr>
            <w:r>
              <w:t>“卖给了‘老黑’”</w:t>
            </w:r>
          </w:p>
        </w:tc>
      </w:tr>
      <w:tr w14:paraId="7D0E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649E4A92">
            <w:pPr>
              <w:spacing w:after="0" w:line="240" w:lineRule="auto"/>
            </w:pPr>
            <w:r>
              <w:t>手机号188****6666</w:t>
            </w:r>
          </w:p>
        </w:tc>
        <w:tc>
          <w:tcPr>
            <w:tcW w:w="3060" w:type="dxa"/>
          </w:tcPr>
          <w:p w14:paraId="7D4C78FF">
            <w:pPr>
              <w:spacing w:after="0" w:line="240" w:lineRule="auto"/>
            </w:pPr>
            <w:r>
              <w:t>“联系人‘老黑’，号码188****6666”</w:t>
            </w:r>
          </w:p>
        </w:tc>
        <w:tc>
          <w:tcPr>
            <w:tcW w:w="3060" w:type="dxa"/>
          </w:tcPr>
          <w:p w14:paraId="747228FF">
            <w:pPr>
              <w:spacing w:after="0" w:line="240" w:lineRule="auto"/>
            </w:pPr>
            <w:r>
              <w:t>“联系人‘老黑’，号码188****6666”</w:t>
            </w:r>
          </w:p>
        </w:tc>
      </w:tr>
      <w:tr w14:paraId="2BD5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6F8FA19C">
            <w:pPr>
              <w:spacing w:after="0" w:line="240" w:lineRule="auto"/>
            </w:pPr>
            <w:r>
              <w:t>左脸疤痕</w:t>
            </w:r>
          </w:p>
        </w:tc>
        <w:tc>
          <w:tcPr>
            <w:tcW w:w="3060" w:type="dxa"/>
          </w:tcPr>
          <w:p w14:paraId="412C334C">
            <w:pPr>
              <w:spacing w:after="0" w:line="240" w:lineRule="auto"/>
            </w:pPr>
            <w:r>
              <w:t>“左脸有一道疤”</w:t>
            </w:r>
          </w:p>
        </w:tc>
        <w:tc>
          <w:tcPr>
            <w:tcW w:w="3060" w:type="dxa"/>
          </w:tcPr>
          <w:p w14:paraId="2CE4F83C">
            <w:pPr>
              <w:spacing w:after="0" w:line="240" w:lineRule="auto"/>
            </w:pPr>
            <w:r>
              <w:t>“左脸有一道疤”</w:t>
            </w:r>
          </w:p>
        </w:tc>
      </w:tr>
      <w:tr w14:paraId="5DD7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3A34BDB6">
            <w:pPr>
              <w:spacing w:after="0" w:line="240" w:lineRule="auto"/>
            </w:pPr>
            <w:r>
              <w:t>东北口音</w:t>
            </w:r>
          </w:p>
        </w:tc>
        <w:tc>
          <w:tcPr>
            <w:tcW w:w="3060" w:type="dxa"/>
          </w:tcPr>
          <w:p w14:paraId="76F10DC0">
            <w:pPr>
              <w:spacing w:after="0" w:line="240" w:lineRule="auto"/>
            </w:pPr>
            <w:r>
              <w:t>“东北口音”</w:t>
            </w:r>
          </w:p>
        </w:tc>
        <w:tc>
          <w:tcPr>
            <w:tcW w:w="3060" w:type="dxa"/>
          </w:tcPr>
          <w:p w14:paraId="04485223">
            <w:pPr>
              <w:spacing w:after="0" w:line="240" w:lineRule="auto"/>
            </w:pPr>
            <w:r>
              <w:t>“说话带东北口音”</w:t>
            </w:r>
          </w:p>
        </w:tc>
      </w:tr>
      <w:tr w14:paraId="3FC80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515B0EB1">
            <w:pPr>
              <w:spacing w:after="0" w:line="240" w:lineRule="auto"/>
            </w:pPr>
            <w:r>
              <w:t>平头</w:t>
            </w:r>
          </w:p>
        </w:tc>
        <w:tc>
          <w:tcPr>
            <w:tcW w:w="3060" w:type="dxa"/>
          </w:tcPr>
          <w:p w14:paraId="1BA07F83">
            <w:pPr>
              <w:spacing w:after="0" w:line="240" w:lineRule="auto"/>
            </w:pPr>
            <w:r>
              <w:t>“平头”</w:t>
            </w:r>
          </w:p>
        </w:tc>
        <w:tc>
          <w:tcPr>
            <w:tcW w:w="3060" w:type="dxa"/>
          </w:tcPr>
          <w:p w14:paraId="7965B0D3">
            <w:pPr>
              <w:spacing w:after="0" w:line="240" w:lineRule="auto"/>
            </w:pPr>
            <w:r>
              <w:t>“平头”</w:t>
            </w:r>
          </w:p>
        </w:tc>
      </w:tr>
      <w:tr w14:paraId="08A9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209B0C93">
            <w:pPr>
              <w:spacing w:after="0" w:line="240" w:lineRule="auto"/>
            </w:pPr>
            <w:r>
              <w:t>肤色偏黑</w:t>
            </w:r>
          </w:p>
        </w:tc>
        <w:tc>
          <w:tcPr>
            <w:tcW w:w="3060" w:type="dxa"/>
          </w:tcPr>
          <w:p w14:paraId="24A1E4A9">
            <w:pPr>
              <w:spacing w:after="0" w:line="240" w:lineRule="auto"/>
            </w:pPr>
            <w:r>
              <w:t>“皮肤挺黑的”</w:t>
            </w:r>
          </w:p>
        </w:tc>
        <w:tc>
          <w:tcPr>
            <w:tcW w:w="3060" w:type="dxa"/>
          </w:tcPr>
          <w:p w14:paraId="151AED7E">
            <w:pPr>
              <w:spacing w:after="0" w:line="240" w:lineRule="auto"/>
            </w:pPr>
            <w:r>
              <w:t>“脸挺黑的”</w:t>
            </w:r>
          </w:p>
        </w:tc>
      </w:tr>
      <w:tr w14:paraId="2B2F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4D72E133">
            <w:pPr>
              <w:spacing w:after="0" w:line="240" w:lineRule="auto"/>
            </w:pPr>
            <w:r>
              <w:t>通话记录</w:t>
            </w:r>
          </w:p>
        </w:tc>
        <w:tc>
          <w:tcPr>
            <w:tcW w:w="3060" w:type="dxa"/>
          </w:tcPr>
          <w:p w14:paraId="47CDA939">
            <w:pPr>
              <w:spacing w:after="0" w:line="240" w:lineRule="auto"/>
            </w:pPr>
            <w:r>
              <w:t>3月8日、10日、14日三次</w:t>
            </w:r>
          </w:p>
        </w:tc>
        <w:tc>
          <w:tcPr>
            <w:tcW w:w="3060" w:type="dxa"/>
          </w:tcPr>
          <w:p w14:paraId="58B99AD0">
            <w:pPr>
              <w:spacing w:after="0" w:line="240" w:lineRule="auto"/>
            </w:pPr>
            <w:r>
              <w:t>5月15日、17日、20日三次</w:t>
            </w:r>
          </w:p>
        </w:tc>
      </w:tr>
    </w:tbl>
    <w:p w14:paraId="1478BBE9"/>
    <w:p w14:paraId="43C92C58">
      <w:r>
        <w:br w:type="page"/>
      </w:r>
    </w:p>
    <w:p w14:paraId="3F4211A4">
      <w:pPr>
        <w:spacing w:line="360" w:lineRule="auto"/>
      </w:pPr>
      <w:r>
        <w:rPr>
          <w:rFonts w:ascii="仿宋" w:hAnsi="仿宋" w:eastAsia="仿宋"/>
          <w:b/>
          <w:sz w:val="30"/>
        </w:rPr>
        <w:t>问题3：不应当发现的假关联有哪些？</w:t>
      </w:r>
    </w:p>
    <w:p w14:paraId="3EA92648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答：本组为正例。以下假关联均不应作为排除关联的理由：</w:t>
      </w:r>
    </w:p>
    <w:p w14:paraId="4F0BD144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假关联1（最高优先级）：不应因两个卡农姓名不同（李强 vs 王磊）而排除两案通过“老黑”的关联。</w:t>
      </w:r>
    </w:p>
    <w:p w14:paraId="61C5B3A0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A案卡农姓名：李强（G019_A_04）；B案卡农姓名：王磊（G019_B_04）。排除理由：跨案关联的实体是上线“老黑”，不是卡农本人。两个卡农是不同的人，但这恰好说明“老黑”在不同地区发展了不同卡农，恰恰佐证了同一上线的跨区域犯罪链条。</w:t>
      </w:r>
    </w:p>
    <w:p w14:paraId="785E95C9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假关联2：不应因两个卡农身份证归属地不同（南京 vs 郑州）而排除关联。</w:t>
      </w:r>
    </w:p>
    <w:p w14:paraId="3B877119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A案卡农身份证归属地：江苏省南京市（G019_A_08）；B案卡农身份证归属地：河南省郑州市（G019_B_08）。排除理由：帮信罪中卡农本身分散于全国各地，不同卡农来自不同城市是常态，不能据此认为上线不同。</w:t>
      </w:r>
    </w:p>
    <w:p w14:paraId="304FC1E0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假关联3：不应因两案作案时间不同（2024年3月 vs 2024年5月）而排除关联。</w:t>
      </w:r>
    </w:p>
    <w:p w14:paraId="69CF7624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A案作案时间：2024年3月8日（G019_A_01）；B案作案时间：2024年5月15日（G019_B_01）。排除理由：同一上线在3月到5月期间持续作案完全合理，两案时间间隔两个多月，不影响对“同一上线”的认定。</w:t>
      </w:r>
    </w:p>
    <w:p w14:paraId="7310E019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假关联4：不应因两案作案地点不同（南京 vs 郑州）而排除关联。</w:t>
      </w:r>
    </w:p>
    <w:p w14:paraId="56C62663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A案作案地点：南京市玄武区（G019_A_01）；B案作案地点：郑州市金水区（G019_B_01）。排除理由：同一上线跨区域发展多名卡农是帮信犯罪的典型特征，跨省作案正是“老黑”未被及时抓获的重要原因。</w:t>
      </w:r>
    </w:p>
    <w:p w14:paraId="71239B42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假关联5：不应因两案卡农对“老黑”年龄的描述略有差异（四十岁左右 vs 三十七八岁）而排除关联。</w:t>
      </w:r>
    </w:p>
    <w:p w14:paraId="4CA1A0A7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A案描述：“四十岁左右”（G019_A_04）；B案描述：“三十七八岁”（G019_B_04）。排除理由：普通人目测年龄存在误差是正常的，两人描述的实际年龄区间（37-42岁)是重合的，恰恰说明指向同一人。</w:t>
      </w:r>
    </w:p>
    <w:p w14:paraId="650E8655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假关联6：不应因两案卡农对“老黑”口音描述不完全一致（“东北口音” vs “说话带东北口音”）而排除关联。</w:t>
      </w:r>
    </w:p>
    <w:p w14:paraId="5DD05E38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排除理由：两案均指向“东北口音”，用词差异是不同人表述习惯不同，核心信息一致。</w:t>
      </w:r>
    </w:p>
    <w:p w14:paraId="0CD8E2AC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假关联7：不应因两个卡农涉案金额不同（120万 vs 85万）而排除关联。</w:t>
      </w:r>
    </w:p>
    <w:p w14:paraId="1DE4FF1D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排除理由：同一个人可以发展不同数量的卡农，每张卡的流水金额不同是正常的。</w:t>
      </w:r>
    </w:p>
    <w:p w14:paraId="71CC2B8E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假关联8：不应因两个卡农分别被判处的刑期不同（八个月 vs 七个月）而排除关联。</w:t>
      </w:r>
    </w:p>
    <w:p w14:paraId="4950254E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排除理由：刑期由各地法院根据具体案情裁量，不能因量刑差异推翻主体认定。</w:t>
      </w:r>
    </w:p>
    <w:p w14:paraId="53D31881">
      <w:r>
        <w:br w:type="page"/>
      </w:r>
    </w:p>
    <w:p w14:paraId="230C8135">
      <w:pPr>
        <w:spacing w:line="360" w:lineRule="auto"/>
      </w:pPr>
      <w:r>
        <w:rPr>
          <w:rFonts w:ascii="仿宋" w:hAnsi="仿宋" w:eastAsia="仿宋"/>
          <w:b/>
          <w:sz w:val="30"/>
        </w:rPr>
        <w:t>问题4：有没有同名不同人/别名？</w:t>
      </w:r>
    </w:p>
    <w:p w14:paraId="49AA368D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答：有。但“同名不同人”出现在“老黑”的绰号上，需要区分处理。</w:t>
      </w:r>
    </w:p>
    <w:p w14:paraId="1291E07B">
      <w:pPr>
        <w:spacing w:line="360" w:lineRule="auto"/>
      </w:pPr>
      <w:r>
        <w:rPr>
          <w:rFonts w:ascii="仿宋" w:hAnsi="仿宋" w:eastAsia="仿宋"/>
          <w:b/>
          <w:sz w:val="30"/>
        </w:rPr>
        <w:t>情况一：两案中的“老黑”是同一人（应关联）</w:t>
      </w:r>
    </w:p>
    <w:p w14:paraId="5054CC4F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两案中“老黑”在六个维度上重合：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4BF4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95" w:type="dxa"/>
          </w:tcPr>
          <w:p w14:paraId="6659CAA7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证明维度</w:t>
            </w:r>
          </w:p>
        </w:tc>
        <w:tc>
          <w:tcPr>
            <w:tcW w:w="2295" w:type="dxa"/>
          </w:tcPr>
          <w:p w14:paraId="3A44020B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A案（李强供述/电子数据）</w:t>
            </w:r>
          </w:p>
        </w:tc>
        <w:tc>
          <w:tcPr>
            <w:tcW w:w="2295" w:type="dxa"/>
          </w:tcPr>
          <w:p w14:paraId="4F065554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B案（王磊供述/电子数据）</w:t>
            </w:r>
          </w:p>
        </w:tc>
        <w:tc>
          <w:tcPr>
            <w:tcW w:w="2295" w:type="dxa"/>
          </w:tcPr>
          <w:p w14:paraId="0A68CFAF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是否一致</w:t>
            </w:r>
          </w:p>
        </w:tc>
      </w:tr>
      <w:tr w14:paraId="26D7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299E7CC">
            <w:pPr>
              <w:spacing w:after="0" w:line="240" w:lineRule="auto"/>
            </w:pPr>
            <w:r>
              <w:t>绰号</w:t>
            </w:r>
          </w:p>
        </w:tc>
        <w:tc>
          <w:tcPr>
            <w:tcW w:w="2295" w:type="dxa"/>
          </w:tcPr>
          <w:p w14:paraId="72EFBDEE">
            <w:pPr>
              <w:spacing w:after="0" w:line="240" w:lineRule="auto"/>
            </w:pPr>
            <w:r>
              <w:t>“老黑”</w:t>
            </w:r>
          </w:p>
        </w:tc>
        <w:tc>
          <w:tcPr>
            <w:tcW w:w="2295" w:type="dxa"/>
          </w:tcPr>
          <w:p w14:paraId="3BA2E6FE">
            <w:pPr>
              <w:spacing w:after="0" w:line="240" w:lineRule="auto"/>
            </w:pPr>
            <w:r>
              <w:t>“老黑”</w:t>
            </w:r>
          </w:p>
        </w:tc>
        <w:tc>
          <w:tcPr>
            <w:tcW w:w="2295" w:type="dxa"/>
          </w:tcPr>
          <w:p w14:paraId="4F6E6A4C">
            <w:pPr>
              <w:spacing w:after="0" w:line="240" w:lineRule="auto"/>
            </w:pPr>
            <w:r>
              <w:t>✅ 完全一致</w:t>
            </w:r>
          </w:p>
        </w:tc>
      </w:tr>
      <w:tr w14:paraId="0886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8AB0D52">
            <w:pPr>
              <w:spacing w:after="0" w:line="240" w:lineRule="auto"/>
            </w:pPr>
            <w:r>
              <w:t>手机号</w:t>
            </w:r>
          </w:p>
        </w:tc>
        <w:tc>
          <w:tcPr>
            <w:tcW w:w="2295" w:type="dxa"/>
          </w:tcPr>
          <w:p w14:paraId="5E563123">
            <w:pPr>
              <w:spacing w:after="0" w:line="240" w:lineRule="auto"/>
            </w:pPr>
            <w:r>
              <w:t>188****6666</w:t>
            </w:r>
          </w:p>
        </w:tc>
        <w:tc>
          <w:tcPr>
            <w:tcW w:w="2295" w:type="dxa"/>
          </w:tcPr>
          <w:p w14:paraId="30F3639D">
            <w:pPr>
              <w:spacing w:after="0" w:line="240" w:lineRule="auto"/>
            </w:pPr>
            <w:r>
              <w:t>188****6666</w:t>
            </w:r>
          </w:p>
        </w:tc>
        <w:tc>
          <w:tcPr>
            <w:tcW w:w="2295" w:type="dxa"/>
          </w:tcPr>
          <w:p w14:paraId="5B8DBA38">
            <w:pPr>
              <w:spacing w:after="0" w:line="240" w:lineRule="auto"/>
            </w:pPr>
            <w:r>
              <w:t>✅ 完全一致</w:t>
            </w:r>
          </w:p>
        </w:tc>
      </w:tr>
      <w:tr w14:paraId="53B0F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4E27CC3">
            <w:pPr>
              <w:spacing w:after="0" w:line="240" w:lineRule="auto"/>
            </w:pPr>
            <w:r>
              <w:t>左脸疤痕</w:t>
            </w:r>
          </w:p>
        </w:tc>
        <w:tc>
          <w:tcPr>
            <w:tcW w:w="2295" w:type="dxa"/>
          </w:tcPr>
          <w:p w14:paraId="16DE77A5">
            <w:pPr>
              <w:spacing w:after="0" w:line="240" w:lineRule="auto"/>
            </w:pPr>
            <w:r>
              <w:t>“左脸有一道疤”</w:t>
            </w:r>
          </w:p>
        </w:tc>
        <w:tc>
          <w:tcPr>
            <w:tcW w:w="2295" w:type="dxa"/>
          </w:tcPr>
          <w:p w14:paraId="7E0AF092">
            <w:pPr>
              <w:spacing w:after="0" w:line="240" w:lineRule="auto"/>
            </w:pPr>
            <w:r>
              <w:t>“左脸有一道疤”</w:t>
            </w:r>
          </w:p>
        </w:tc>
        <w:tc>
          <w:tcPr>
            <w:tcW w:w="2295" w:type="dxa"/>
          </w:tcPr>
          <w:p w14:paraId="5601E4DC">
            <w:pPr>
              <w:spacing w:after="0" w:line="240" w:lineRule="auto"/>
            </w:pPr>
            <w:r>
              <w:t>✅ 一致</w:t>
            </w:r>
          </w:p>
        </w:tc>
      </w:tr>
      <w:tr w14:paraId="6D341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A0CC162">
            <w:pPr>
              <w:spacing w:after="0" w:line="240" w:lineRule="auto"/>
            </w:pPr>
            <w:r>
              <w:t>东北口音</w:t>
            </w:r>
          </w:p>
        </w:tc>
        <w:tc>
          <w:tcPr>
            <w:tcW w:w="2295" w:type="dxa"/>
          </w:tcPr>
          <w:p w14:paraId="3C2030D9">
            <w:pPr>
              <w:spacing w:after="0" w:line="240" w:lineRule="auto"/>
            </w:pPr>
            <w:r>
              <w:t>“东北口音”</w:t>
            </w:r>
          </w:p>
        </w:tc>
        <w:tc>
          <w:tcPr>
            <w:tcW w:w="2295" w:type="dxa"/>
          </w:tcPr>
          <w:p w14:paraId="4BC80B4D">
            <w:pPr>
              <w:spacing w:after="0" w:line="240" w:lineRule="auto"/>
            </w:pPr>
            <w:r>
              <w:t>“说话带东北口音”</w:t>
            </w:r>
          </w:p>
        </w:tc>
        <w:tc>
          <w:tcPr>
            <w:tcW w:w="2295" w:type="dxa"/>
          </w:tcPr>
          <w:p w14:paraId="3809FBA4">
            <w:pPr>
              <w:spacing w:after="0" w:line="240" w:lineRule="auto"/>
            </w:pPr>
            <w:r>
              <w:t>✅ 一致</w:t>
            </w:r>
          </w:p>
        </w:tc>
      </w:tr>
      <w:tr w14:paraId="58EB0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AFB44C0">
            <w:pPr>
              <w:spacing w:after="0" w:line="240" w:lineRule="auto"/>
            </w:pPr>
            <w:r>
              <w:t>平头</w:t>
            </w:r>
          </w:p>
        </w:tc>
        <w:tc>
          <w:tcPr>
            <w:tcW w:w="2295" w:type="dxa"/>
          </w:tcPr>
          <w:p w14:paraId="358D633B">
            <w:pPr>
              <w:spacing w:after="0" w:line="240" w:lineRule="auto"/>
            </w:pPr>
            <w:r>
              <w:t>“平头”</w:t>
            </w:r>
          </w:p>
        </w:tc>
        <w:tc>
          <w:tcPr>
            <w:tcW w:w="2295" w:type="dxa"/>
          </w:tcPr>
          <w:p w14:paraId="36F2AE0F">
            <w:pPr>
              <w:spacing w:after="0" w:line="240" w:lineRule="auto"/>
            </w:pPr>
            <w:r>
              <w:t>“平头”</w:t>
            </w:r>
          </w:p>
        </w:tc>
        <w:tc>
          <w:tcPr>
            <w:tcW w:w="2295" w:type="dxa"/>
          </w:tcPr>
          <w:p w14:paraId="3B269272">
            <w:pPr>
              <w:spacing w:after="0" w:line="240" w:lineRule="auto"/>
            </w:pPr>
            <w:r>
              <w:t>✅ 一致</w:t>
            </w:r>
          </w:p>
        </w:tc>
      </w:tr>
      <w:tr w14:paraId="2DAE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F92C5FB">
            <w:pPr>
              <w:spacing w:after="0" w:line="240" w:lineRule="auto"/>
            </w:pPr>
            <w:r>
              <w:t>肤色</w:t>
            </w:r>
          </w:p>
        </w:tc>
        <w:tc>
          <w:tcPr>
            <w:tcW w:w="2295" w:type="dxa"/>
          </w:tcPr>
          <w:p w14:paraId="743AA352">
            <w:pPr>
              <w:spacing w:after="0" w:line="240" w:lineRule="auto"/>
            </w:pPr>
            <w:r>
              <w:t>“皮肤挺黑的”</w:t>
            </w:r>
          </w:p>
        </w:tc>
        <w:tc>
          <w:tcPr>
            <w:tcW w:w="2295" w:type="dxa"/>
          </w:tcPr>
          <w:p w14:paraId="152614C9">
            <w:pPr>
              <w:spacing w:after="0" w:line="240" w:lineRule="auto"/>
            </w:pPr>
            <w:r>
              <w:t>“脸挺黑的”</w:t>
            </w:r>
          </w:p>
        </w:tc>
        <w:tc>
          <w:tcPr>
            <w:tcW w:w="2295" w:type="dxa"/>
          </w:tcPr>
          <w:p w14:paraId="07BD624F">
            <w:pPr>
              <w:spacing w:after="0" w:line="240" w:lineRule="auto"/>
            </w:pPr>
            <w:r>
              <w:t>✅ 一致</w:t>
            </w:r>
          </w:p>
        </w:tc>
      </w:tr>
    </w:tbl>
    <w:p w14:paraId="3B91A181"/>
    <w:p w14:paraId="4F5219AB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结论：“老黑”是同一人，两案应通过“老黑”关联。</w:t>
      </w:r>
    </w:p>
    <w:p w14:paraId="0EDD370A">
      <w:pPr>
        <w:spacing w:line="360" w:lineRule="auto"/>
      </w:pPr>
      <w:r>
        <w:rPr>
          <w:rFonts w:ascii="仿宋" w:hAnsi="仿宋" w:eastAsia="仿宋"/>
          <w:b/>
          <w:sz w:val="30"/>
        </w:rPr>
        <w:t>情况二：李强和王磊是两个不同的人（不应混淆）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454E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700FA26F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对比项</w:t>
            </w:r>
          </w:p>
        </w:tc>
        <w:tc>
          <w:tcPr>
            <w:tcW w:w="3060" w:type="dxa"/>
          </w:tcPr>
          <w:p w14:paraId="20C87BE3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A案李强</w:t>
            </w:r>
          </w:p>
        </w:tc>
        <w:tc>
          <w:tcPr>
            <w:tcW w:w="3060" w:type="dxa"/>
          </w:tcPr>
          <w:p w14:paraId="178B1630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8"/>
              </w:rPr>
              <w:t>B案王磊</w:t>
            </w:r>
          </w:p>
        </w:tc>
      </w:tr>
      <w:tr w14:paraId="12A36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33C3DF09">
            <w:pPr>
              <w:spacing w:after="0" w:line="240" w:lineRule="auto"/>
            </w:pPr>
            <w:r>
              <w:t>姓名</w:t>
            </w:r>
          </w:p>
        </w:tc>
        <w:tc>
          <w:tcPr>
            <w:tcW w:w="3060" w:type="dxa"/>
          </w:tcPr>
          <w:p w14:paraId="651E22C0">
            <w:pPr>
              <w:spacing w:after="0" w:line="240" w:lineRule="auto"/>
            </w:pPr>
            <w:r>
              <w:t>李强</w:t>
            </w:r>
          </w:p>
        </w:tc>
        <w:tc>
          <w:tcPr>
            <w:tcW w:w="3060" w:type="dxa"/>
          </w:tcPr>
          <w:p w14:paraId="3AA21269">
            <w:pPr>
              <w:spacing w:after="0" w:line="240" w:lineRule="auto"/>
            </w:pPr>
            <w:r>
              <w:t>王磊</w:t>
            </w:r>
          </w:p>
        </w:tc>
      </w:tr>
      <w:tr w14:paraId="269D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74AB80E8">
            <w:pPr>
              <w:spacing w:after="0" w:line="240" w:lineRule="auto"/>
            </w:pPr>
            <w:r>
              <w:t>身份证号</w:t>
            </w:r>
          </w:p>
        </w:tc>
        <w:tc>
          <w:tcPr>
            <w:tcW w:w="3060" w:type="dxa"/>
          </w:tcPr>
          <w:p w14:paraId="34D8898C">
            <w:pPr>
              <w:spacing w:after="0" w:line="240" w:lineRule="auto"/>
            </w:pPr>
            <w:r>
              <w:t>3201**********1111</w:t>
            </w:r>
          </w:p>
        </w:tc>
        <w:tc>
          <w:tcPr>
            <w:tcW w:w="3060" w:type="dxa"/>
          </w:tcPr>
          <w:p w14:paraId="4A962A34">
            <w:pPr>
              <w:spacing w:after="0" w:line="240" w:lineRule="auto"/>
            </w:pPr>
            <w:r>
              <w:t>4101**********2222</w:t>
            </w:r>
          </w:p>
        </w:tc>
      </w:tr>
      <w:tr w14:paraId="358B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68ED8851">
            <w:pPr>
              <w:spacing w:after="0" w:line="240" w:lineRule="auto"/>
            </w:pPr>
            <w:r>
              <w:t>户籍地</w:t>
            </w:r>
          </w:p>
        </w:tc>
        <w:tc>
          <w:tcPr>
            <w:tcW w:w="3060" w:type="dxa"/>
          </w:tcPr>
          <w:p w14:paraId="2F19F08E">
            <w:pPr>
              <w:spacing w:after="0" w:line="240" w:lineRule="auto"/>
            </w:pPr>
            <w:r>
              <w:t>江苏南京</w:t>
            </w:r>
          </w:p>
        </w:tc>
        <w:tc>
          <w:tcPr>
            <w:tcW w:w="3060" w:type="dxa"/>
          </w:tcPr>
          <w:p w14:paraId="79390779">
            <w:pPr>
              <w:spacing w:after="0" w:line="240" w:lineRule="auto"/>
            </w:pPr>
            <w:r>
              <w:t>河南郑州</w:t>
            </w:r>
          </w:p>
        </w:tc>
      </w:tr>
      <w:tr w14:paraId="11DD4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621A05FD">
            <w:pPr>
              <w:spacing w:after="0" w:line="240" w:lineRule="auto"/>
            </w:pPr>
            <w:r>
              <w:t>到案时间</w:t>
            </w:r>
          </w:p>
        </w:tc>
        <w:tc>
          <w:tcPr>
            <w:tcW w:w="3060" w:type="dxa"/>
          </w:tcPr>
          <w:p w14:paraId="576DCC77">
            <w:pPr>
              <w:spacing w:after="0" w:line="240" w:lineRule="auto"/>
            </w:pPr>
            <w:r>
              <w:t>2024年3月20日</w:t>
            </w:r>
          </w:p>
        </w:tc>
        <w:tc>
          <w:tcPr>
            <w:tcW w:w="3060" w:type="dxa"/>
          </w:tcPr>
          <w:p w14:paraId="688A252A">
            <w:pPr>
              <w:spacing w:after="0" w:line="240" w:lineRule="auto"/>
            </w:pPr>
            <w:r>
              <w:t>2024年5月25日</w:t>
            </w:r>
          </w:p>
        </w:tc>
      </w:tr>
      <w:tr w14:paraId="4857B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090F399E">
            <w:pPr>
              <w:spacing w:after="0" w:line="240" w:lineRule="auto"/>
            </w:pPr>
            <w:r>
              <w:t>结论</w:t>
            </w:r>
          </w:p>
        </w:tc>
        <w:tc>
          <w:tcPr>
            <w:tcW w:w="3060" w:type="dxa"/>
          </w:tcPr>
          <w:p w14:paraId="396E4E39">
            <w:pPr>
              <w:spacing w:after="0" w:line="240" w:lineRule="auto"/>
            </w:pPr>
            <w:r>
              <w:t>李强和王磊是不同的人，但两案通过“老黑”这个共同上线关联，不是通过李强和王磊直接关联。</w:t>
            </w:r>
          </w:p>
        </w:tc>
        <w:tc>
          <w:tcPr>
            <w:tcW w:w="3060" w:type="dxa"/>
          </w:tcPr>
          <w:p w14:paraId="57C18B4D">
            <w:pPr>
              <w:spacing w:after="0" w:line="240" w:lineRule="auto"/>
            </w:pPr>
          </w:p>
        </w:tc>
      </w:tr>
    </w:tbl>
    <w:p w14:paraId="44387199"/>
    <w:p w14:paraId="5F9C54F1">
      <w:pPr>
        <w:spacing w:line="360" w:lineRule="auto"/>
      </w:pPr>
      <w:r>
        <w:rPr>
          <w:rFonts w:ascii="仿宋" w:hAnsi="仿宋" w:eastAsia="仿宋"/>
          <w:b/>
          <w:sz w:val="30"/>
        </w:rPr>
        <w:t>别名情况</w:t>
      </w:r>
    </w:p>
    <w:p w14:paraId="1143DBFA">
      <w:pPr>
        <w:spacing w:line="360" w:lineRule="auto"/>
        <w:ind w:firstLine="560"/>
      </w:pPr>
      <w:r>
        <w:rPr>
          <w:rFonts w:ascii="仿宋" w:hAnsi="仿宋" w:eastAsia="仿宋"/>
          <w:b w:val="0"/>
          <w:sz w:val="28"/>
        </w:rPr>
        <w:t>“老黑”是绰号，不是真实姓名。两案均未掌握“老黑”的真实姓名和真实身份证号，目前在案材料中仅以绰号“老黑”和手机号188****6666作为其身份标识。</w:t>
      </w:r>
    </w:p>
    <w:sectPr>
      <w:pgSz w:w="12240" w:h="15840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2A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909</Words>
  <Characters>1101</Characters>
  <Lines>0</Lines>
  <Paragraphs>0</Paragraphs>
  <TotalTime>0</TotalTime>
  <ScaleCrop>false</ScaleCrop>
  <LinksUpToDate>false</LinksUpToDate>
  <CharactersWithSpaces>1124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2026-09-05T06:26:20Z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{"Label":"1","ContentProducer":"001191440300708461136T1WFUO","ProduceID":"b412843668fff8ead16c8dd7dfaa3221-G297","ReservedCode1":"{\"Type\":\" TC260PG\",\"Version\":1,\"Bindings\":[{\"Type\":\"soft\",\"AlgID\":\"sm3\",\"Value\":\"cfaa1ff80cd237aa5abd41f38ee6966952a86e3709dcd79c897f92a6353836cb\"},{\"Type\":\"hash\",\"AlgID\":\"sm3\",\"Value\":\"d66123464291bde57527bdb87475251c782154f580afc54c157e685ccaa796c6\"}],\"PubSD\":[{\"Type\":\"DS\",\"AlgID\":\"sm2\",\"TBSData\":{\"Type\":\"Binding\",\"BType\":\"hash\"},\"Signature\":\"3045022000976d336fcc38376126575f5c9c298c9cd0109f1c0ba6793602a19599ef800c022100ea6f851c31f44f19ea1978e6bf78a22222a8d6fc28e4ee2fe9ac660ed5755dba\"},{\"Type\":\"PubKey\",\"AlgID\":\"sm2\",\"KeyValue\":\"0407f79b28a17a752b3aae4305c98b48978213832729a2571850b1310b2bc9fe8fee039ccf25ebfeac27502414d9fcef792d777183c98893d226171c2f7a3289a2\"}],\"Extension\":{\"Timestamp\":1788589472,\"KeyVersion\":\"v1-TxLeOmf7bqU223\"}}","ContentPropagator":"001191440300708461136T1WFUO","PropagateID":"b412843668fff8ead16c8dd7dfaa3221-G297","ReservedCode2":"{\"Type\":\" TC260PG\",\"Version\":1,\"Bindings\":[{\"Type\":\"soft\",\"AlgID\":\"sm3\",\"Value\":\"cfaa1ff80cd237aa5abd41f38ee6966952a86e3709dcd79c897f92a6353836cb\"},{\"Type\":\"hash\",\"AlgID\":\"sm3\",\"Value\":\"d66123464291bde57527bdb87475251c782154f580afc54c157e685ccaa796c6\"}],\"PubSD\":[{\"Type\":\"DS\",\"AlgID\":\"sm2\",\"TBSData\":{\"Type\":\"Binding\",\"BType\":\"hash\"},\"Signature\":\"304502202a54e75cedbd518494df39b4508f2686006e386cff71275ecc93790f7478d1400221009ac211d1cfadf538e64000a7eae88267dd3cd29bc49e396354c7fd0dc061b5cd\"},{\"Type\":\"PubKey\",\"AlgID\":\"sm2\",\"KeyValue\":\"0407f79b28a17a752b3aae4305c98b48978213832729a2571850b1310b2bc9fe8fee039ccf25ebfeac27502414d9fcef792d777183c98893d226171c2f7a3289a2\"}],\"Extension\":{\"Timestamp\":1788589472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2052-12.1.0.28043</vt:lpwstr>
  </property>
  <property fmtid="{D5CDD505-2E9C-101B-9397-08002B2CF9AE}" pid="5" name="ICV">
    <vt:lpwstr>BDBCA84013E8400E9F5D889FEC775006_12</vt:lpwstr>
  </property>
</Properties>
</file>