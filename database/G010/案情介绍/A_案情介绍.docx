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8179C">
      <w:pPr>
        <w:spacing w:after="120" w:line="360" w:lineRule="auto"/>
        <w:ind w:firstLine="480"/>
        <w:jc w:val="center"/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  <w:t>A案·案情介绍</w:t>
      </w:r>
    </w:p>
    <w:bookmarkEnd w:id="0"/>
    <w:p w14:paraId="3CE2F5D6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犯罪嫌疑人陆远，男，1988年6月15日出生，汉族，初中文化，无业，户籍地江苏省南京市玄武区某路某号，公民身份号码3201**********1234。</w:t>
      </w:r>
    </w:p>
    <w:p w14:paraId="1E711A72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2025年3月10日，陆远在南京市玄武区某银行网点，使用本人真实身份证办理农业银行借记卡一张（卡号62178899，绑定手机号138****5678，开通网银及U盾）。办卡当日，陆远在银行门口将该卡及U盾以人民币800元价格卖给绰号“周野”的男子。“周野”取得该卡后用于接收电信网络诈骗资金。2025年3月12日至4月10日，该卡累计接收资金人民币230余万元，所涉资金均在24小时内被快速转出，涉及电信诈骗案件5起。</w:t>
      </w:r>
    </w:p>
    <w:p w14:paraId="100B4FB1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2025年4月15日，陆远经民警电话传唤到案，如实供述了出售银行卡及获利情况，家属已代为退缴违法所得人民币800元。本案现以涉嫌帮助信息网络犯罪活动罪移送审查起诉。</w:t>
      </w:r>
    </w:p>
    <w:p w14:paraId="75A7BE57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说明：本案为教学合成材料，所涉时间、地点、金额、人员均为虚构脱敏；A案文书中完整记载卡号62178899及真实身份陆远，供系统跨案关联时作为锚点。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ZhuqueFangsong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26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ZhuqueFangsong-Regular" w:hAnsi="ZhuqueFangsong-Regular" w:eastAsia="ZhuqueFangsong-Regular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375</Words>
  <Characters>440</Characters>
  <Lines>0</Lines>
  <Paragraphs>0</Paragraphs>
  <TotalTime>0</TotalTime>
  <ScaleCrop>false</ScaleCrop>
  <LinksUpToDate>false</LinksUpToDate>
  <CharactersWithSpaces>440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2026-08-28T07:50:09Z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eyJoZGlkIjoiNDE1NGVhMmY0ZDUwMWRmN2RkMzdmNDI0ZGQ0ZmFmY2UiLCJ1c2VySWQiOiIxNzMwMzUwMTI1In0=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194375776BE1462DA7323925E38D8DCB_12</vt:lpwstr>
  </property>
</Properties>
</file>