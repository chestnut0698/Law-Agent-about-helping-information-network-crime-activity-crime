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10873">
      <w:pPr>
        <w:spacing w:after="120" w:line="360" w:lineRule="auto"/>
        <w:ind w:firstLine="480"/>
        <w:jc w:val="center"/>
        <w:rPr>
          <w:rFonts w:hint="eastAsia" w:ascii="黑体" w:hAnsi="黑体" w:eastAsia="黑体" w:cs="黑体"/>
          <w:b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sz w:val="44"/>
          <w:szCs w:val="44"/>
        </w:rPr>
        <w:t>B</w:t>
      </w:r>
      <w:r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  <w:t>案·</w:t>
      </w:r>
      <w:r>
        <w:rPr>
          <w:rFonts w:hint="eastAsia" w:ascii="黑体" w:hAnsi="黑体" w:eastAsia="黑体" w:cs="黑体"/>
          <w:b w:val="0"/>
          <w:sz w:val="44"/>
          <w:szCs w:val="44"/>
        </w:rPr>
        <w:t>讯问笔录</w:t>
      </w:r>
    </w:p>
    <w:p w14:paraId="21B8394A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时间：2025年6月20日14时00分至15时30分</w:t>
      </w:r>
    </w:p>
    <w:p w14:paraId="309D3A2D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地点：某市公安局某分局执法办案中心讯问室</w:t>
      </w:r>
    </w:p>
    <w:p w14:paraId="0F445DA8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讯问人：郑某（警号050422）、刘某（警号050511）  记录人：郑某</w:t>
      </w:r>
    </w:p>
    <w:p w14:paraId="4043F187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被讯问人：陈舟，男，约30岁，初中文化，务工</w:t>
      </w:r>
    </w:p>
    <w:p w14:paraId="3D99C4A5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案由：帮助信息网络犯罪活动案</w:t>
      </w:r>
    </w:p>
    <w:p w14:paraId="38276C86">
      <w:pPr>
        <w:spacing w:after="120" w:line="360" w:lineRule="auto"/>
        <w:ind w:firstLine="240"/>
        <w:jc w:val="left"/>
      </w:pPr>
    </w:p>
    <w:p w14:paraId="52619488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问：你叫什么名字？</w:t>
      </w:r>
    </w:p>
    <w:p w14:paraId="2A4D9B19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答：陈舟。</w:t>
      </w:r>
    </w:p>
    <w:p w14:paraId="525F3DC9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问：把你在郑州办卡的事说一下。</w:t>
      </w:r>
    </w:p>
    <w:p w14:paraId="6B0DD232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答：2025年5月22号，我在郑州金水区一家农行，用我手里的那张身份证办的卡。卡号62173322，绑了个139的手机号，开了网银。</w:t>
      </w:r>
    </w:p>
    <w:p w14:paraId="6209F385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问：那张身份证哪来的？</w:t>
      </w:r>
    </w:p>
    <w:p w14:paraId="514CD746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答：一个叫“老刘”的人给我的。他说让我拿去开张卡给他用。</w:t>
      </w:r>
    </w:p>
    <w:p w14:paraId="537F4FA9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问：身份证</w:t>
      </w:r>
      <w:r>
        <w:rPr>
          <w:rFonts w:hint="eastAsia" w:ascii="仿宋" w:hAnsi="仿宋" w:eastAsia="仿宋"/>
          <w:b w:val="0"/>
          <w:sz w:val="24"/>
          <w:lang w:eastAsia="zh-CN"/>
        </w:rPr>
        <w:t>的</w:t>
      </w:r>
      <w:r>
        <w:rPr>
          <w:rFonts w:hint="eastAsia" w:ascii="仿宋" w:hAnsi="仿宋" w:eastAsia="仿宋"/>
          <w:b w:val="0"/>
          <w:sz w:val="24"/>
          <w:lang w:val="en-US" w:eastAsia="zh-CN"/>
        </w:rPr>
        <w:t>信息</w:t>
      </w:r>
      <w:r>
        <w:rPr>
          <w:rFonts w:ascii="仿宋" w:hAnsi="仿宋" w:eastAsia="仿宋"/>
          <w:b w:val="0"/>
          <w:sz w:val="24"/>
        </w:rPr>
        <w:t>？</w:t>
      </w:r>
    </w:p>
    <w:p w14:paraId="69CCB730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答：陈舟。号码4101开头的。户籍地写的郑州金水区。</w:t>
      </w:r>
    </w:p>
    <w:p w14:paraId="25C9B8D4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问：这张卡给了谁？</w:t>
      </w:r>
    </w:p>
    <w:p w14:paraId="6DE848B3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答：办完当天给老刘了。他给了我1000块。</w:t>
      </w:r>
    </w:p>
    <w:p w14:paraId="5B4E6F0E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问：身份证上的照片是你本人吗？</w:t>
      </w:r>
    </w:p>
    <w:p w14:paraId="54901216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答：照片是我</w:t>
      </w:r>
      <w:bookmarkStart w:id="0" w:name="_GoBack"/>
      <w:bookmarkEnd w:id="0"/>
      <w:r>
        <w:rPr>
          <w:rFonts w:ascii="仿宋" w:hAnsi="仿宋" w:eastAsia="仿宋"/>
          <w:b w:val="0"/>
          <w:sz w:val="24"/>
        </w:rPr>
        <w:t>。</w:t>
      </w:r>
    </w:p>
    <w:p w14:paraId="1B0C6C69">
      <w:pPr>
        <w:spacing w:after="120" w:line="360" w:lineRule="auto"/>
        <w:ind w:firstLine="480"/>
        <w:jc w:val="left"/>
      </w:pPr>
    </w:p>
    <w:p w14:paraId="22AFC60A">
      <w:pPr>
        <w:spacing w:after="120" w:line="360" w:lineRule="auto"/>
        <w:ind w:firstLine="320"/>
        <w:jc w:val="left"/>
      </w:pPr>
    </w:p>
    <w:p w14:paraId="50AB9BDA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以上笔录共1页，被讯问人核对无误后逐页签名确认。</w:t>
      </w:r>
    </w:p>
    <w:p w14:paraId="68ADC36F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被讯问人（签名）：陈舟    讯问人（签名）：郑某  刘某    记录人（签名）：郑某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ZhuqueFangsong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CB2864"/>
    <w:rsid w:val="602C2F4B"/>
    <w:rsid w:val="6D7A3D32"/>
    <w:rsid w:val="70447E3C"/>
    <w:rsid w:val="7B44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ZhuqueFangsong-Regular" w:hAnsi="ZhuqueFangsong-Regular" w:eastAsia="ZhuqueFangsong-Regular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446</Characters>
  <Lines>0</Lines>
  <Paragraphs>0</Paragraphs>
  <TotalTime>0</TotalTime>
  <ScaleCrop>false</ScaleCrop>
  <LinksUpToDate>false</LinksUpToDate>
  <CharactersWithSpaces>458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2026-08-30T08:43:59Z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eyJoZGlkIjoiNDE1NGVhMmY0ZDUwMWRmN2RkMzdmNDI0ZGQ0ZmFmY2UiLCJ1c2VySWQiOiIxNzMwMzUwMTI1In0=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CBAD62115E7748BDAFF42B3E2CE80CB4_12</vt:lpwstr>
  </property>
</Properties>
</file>