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30FB"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陈浩帮助信息网络犯罪活动案</w:t>
      </w:r>
    </w:p>
    <w:p w14:paraId="1A96A470">
      <w:pPr>
        <w:spacing w:after="80" w:line="360" w:lineRule="auto"/>
      </w:pPr>
      <w:r>
        <w:rPr>
          <w:rFonts w:ascii="黑体" w:hAnsi="黑体" w:eastAsia="黑体"/>
          <w:b/>
          <w:sz w:val="28"/>
        </w:rPr>
        <w:t>证据目录</w:t>
      </w:r>
    </w:p>
    <w:p w14:paraId="308D44BA">
      <w:pPr>
        <w:spacing w:after="80" w:line="360" w:lineRule="auto"/>
      </w:pPr>
      <w:r>
        <w:rPr>
          <w:rFonts w:ascii="黑体" w:hAnsi="黑体" w:eastAsia="黑体"/>
          <w:b/>
          <w:sz w:val="28"/>
        </w:rPr>
        <w:t>一、书证</w:t>
      </w:r>
    </w:p>
    <w:p w14:paraId="4F8A3CA1"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户籍证明</w:t>
      </w:r>
    </w:p>
    <w:p w14:paraId="12BCF506"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银行开户记录</w:t>
      </w:r>
    </w:p>
    <w:p w14:paraId="3EF23409"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银行交易流水</w:t>
      </w:r>
    </w:p>
    <w:p w14:paraId="77CDECD8">
      <w:pPr>
        <w:spacing w:after="120" w:line="360" w:lineRule="auto"/>
        <w:ind w:firstLine="480"/>
      </w:pPr>
    </w:p>
    <w:p w14:paraId="70614E80">
      <w:pPr>
        <w:spacing w:after="80" w:line="360" w:lineRule="auto"/>
      </w:pPr>
      <w:r>
        <w:rPr>
          <w:rFonts w:ascii="黑体" w:hAnsi="黑体" w:eastAsia="黑体"/>
          <w:b/>
          <w:sz w:val="28"/>
        </w:rPr>
        <w:t>二、证人证言</w:t>
      </w:r>
    </w:p>
    <w:p w14:paraId="2FE1D80F"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银行柜员张敏询问笔录</w:t>
      </w:r>
    </w:p>
    <w:p w14:paraId="54BA47F3">
      <w:pPr>
        <w:spacing w:after="120" w:line="360" w:lineRule="auto"/>
        <w:ind w:firstLine="480"/>
      </w:pPr>
    </w:p>
    <w:p w14:paraId="271732D2">
      <w:pPr>
        <w:spacing w:after="80" w:line="360" w:lineRule="auto"/>
      </w:pPr>
      <w:r>
        <w:rPr>
          <w:rFonts w:ascii="黑体" w:hAnsi="黑体" w:eastAsia="黑体"/>
          <w:b/>
          <w:sz w:val="28"/>
        </w:rPr>
        <w:t>三、被告人供述与辩解</w:t>
      </w:r>
    </w:p>
    <w:p w14:paraId="0C049DF9"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陈浩讯问笔录</w:t>
      </w:r>
    </w:p>
    <w:p w14:paraId="2E1DD1DC">
      <w:pPr>
        <w:spacing w:after="120" w:line="360" w:lineRule="auto"/>
        <w:ind w:firstLine="480"/>
      </w:pPr>
      <w:bookmarkStart w:id="0" w:name="_GoBack"/>
      <w:bookmarkEnd w:id="0"/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5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115</Characters>
  <Lines>0</Lines>
  <Paragraphs>0</Paragraphs>
  <TotalTime>0</TotalTime>
  <ScaleCrop>false</ScaleCrop>
  <LinksUpToDate>false</LinksUpToDate>
  <CharactersWithSpaces>115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2026-09-05T05:30:19Z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{"Label":"1","ContentProducer":"001191440300708461136T1WFUO","ProduceID":"0c4dd5f2dbae595b27d26e2f544e4548-Re7i","ReservedCode1":"{\"Type\":\" TC260PG\",\"Version\":1,\"Bindings\":[{\"Type\":\"soft\",\"AlgID\":\"sm3\",\"Value\":\"51a228acdea3ff3294baeae425ecd66256b7bd2f084b61b275cc370bac70c402\"},{\"Type\":\"hash\",\"AlgID\":\"sm3\",\"Value\":\"426728bed31fec952bb5732c30575dbe3fa755eae73525280d90e12a3fc191e0\"}],\"PubSD\":[{\"Type\":\"DS\",\"AlgID\":\"sm2\",\"TBSData\":{\"Type\":\"Binding\",\"BType\":\"hash\"},\"Signature\":\"304402201a8655a9bb398ef1bfd09759938545e1cff52155d93c19b51423bbf15d9efd42022049db96951e050ef4069f22121c7ce8552f31bc53c2a17b0a42e982a88bd2746f\"},{\"Type\":\"PubKey\",\"AlgID\":\"sm2\",\"KeyValue\":\"0407f79b28a17a752b3aae4305c98b48978213832729a2571850b1310b2bc9fe8fee039ccf25ebfeac27502414d9fcef792d777183c98893d226171c2f7a3289a2\"}],\"Extension\":{\"Timestamp\":1788583885,\"KeyVersion\":\"v1-TxLeOmf7bqU223\"}}","ContentPropagator":"001191440300708461136T1WFUO","PropagateID":"0c4dd5f2dbae595b27d26e2f544e4548-Re7i","ReservedCode2":"{\"Type\":\" TC260PG\",\"Version\":1,\"Bindings\":[{\"Type\":\"soft\",\"AlgID\":\"sm3\",\"Value\":\"51a228acdea3ff3294baeae425ecd66256b7bd2f084b61b275cc370bac70c402\"},{\"Type\":\"hash\",\"AlgID\":\"sm3\",\"Value\":\"426728bed31fec952bb5732c30575dbe3fa755eae73525280d90e12a3fc191e0\"}],\"PubSD\":[{\"Type\":\"DS\",\"AlgID\":\"sm2\",\"TBSData\":{\"Type\":\"Binding\",\"BType\":\"hash\"},\"Signature\":\"3046022100a0391869c1809c13157ef231edcc30bba49fe20411893d88946a3b81f97a573a02210096bd381b10ad137330a79e4d20b3a86fa9d5b9e9ffe62ee8b6b8cb258cc6903e\"},{\"Type\":\"PubKey\",\"AlgID\":\"sm2\",\"KeyValue\":\"0407f79b28a17a752b3aae4305c98b48978213832729a2571850b1310b2bc9fe8fee039ccf25ebfeac27502414d9fcef792d777183c98893d226171c2f7a3289a2\"}],\"Extension\":{\"Timestamp\":1788583885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BE750ED20FDC493A872C8C328D2D8C03_12</vt:lpwstr>
  </property>
</Properties>
</file>