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E6731">
      <w:pPr>
        <w:jc w:val="center"/>
      </w:pPr>
      <w:r>
        <w:rPr>
          <w:rFonts w:ascii="宋体" w:hAnsi="宋体"/>
          <w:b/>
          <w:color w:val="1F3864"/>
          <w:sz w:val="32"/>
        </w:rPr>
        <w:t>询问笔录</w:t>
      </w:r>
    </w:p>
    <w:p w14:paraId="56CB4962">
      <w:pPr>
        <w:ind w:firstLine="480"/>
      </w:pPr>
      <w:r>
        <w:rPr>
          <w:rFonts w:ascii="宋体" w:hAnsi="宋体"/>
          <w:b w:val="0"/>
          <w:sz w:val="24"/>
        </w:rPr>
        <w:t>时间：2025年3月20日 11时10分至2025年3月20日 11时40分</w:t>
      </w:r>
    </w:p>
    <w:p w14:paraId="690C7E9D">
      <w:pPr>
        <w:ind w:firstLine="480"/>
      </w:pPr>
      <w:r>
        <w:rPr>
          <w:rFonts w:ascii="宋体" w:hAnsi="宋体"/>
          <w:b w:val="0"/>
          <w:sz w:val="24"/>
        </w:rPr>
        <w:t>地点：上海市浦东新区XX路XX号XX产业园A栋301室 上海宏达科技有限公司会议室</w:t>
      </w:r>
    </w:p>
    <w:p w14:paraId="7E97C091">
      <w:pPr>
        <w:ind w:firstLine="480"/>
      </w:pPr>
      <w:r>
        <w:rPr>
          <w:rFonts w:ascii="宋体" w:hAnsi="宋体"/>
          <w:b w:val="0"/>
          <w:sz w:val="24"/>
        </w:rPr>
        <w:t>询问人：法官助理 张颖、书记员 王芳</w:t>
      </w:r>
    </w:p>
    <w:p w14:paraId="31EEEBF5">
      <w:pPr>
        <w:ind w:firstLine="480"/>
      </w:pPr>
      <w:r>
        <w:rPr>
          <w:rFonts w:ascii="宋体" w:hAnsi="宋体"/>
          <w:b w:val="0"/>
          <w:sz w:val="24"/>
        </w:rPr>
        <w:t>记录人：王芳</w:t>
      </w:r>
    </w:p>
    <w:p w14:paraId="097051E7">
      <w:pPr>
        <w:ind w:firstLine="480"/>
      </w:pPr>
      <w:r>
        <w:rPr>
          <w:rFonts w:ascii="宋体" w:hAnsi="宋体"/>
          <w:b w:val="0"/>
          <w:sz w:val="24"/>
        </w:rPr>
        <w:t>被询问人：陈敏</w:t>
      </w:r>
    </w:p>
    <w:p w14:paraId="35D9C0B8">
      <w:pPr>
        <w:ind w:firstLine="480"/>
      </w:pPr>
    </w:p>
    <w:p w14:paraId="11E8DFC6">
      <w:r>
        <w:rPr>
          <w:rFonts w:ascii="宋体" w:hAnsi="宋体"/>
          <w:b/>
          <w:sz w:val="24"/>
        </w:rPr>
        <w:t>问：你的基本情况？</w:t>
      </w:r>
    </w:p>
    <w:p w14:paraId="223AD699">
      <w:r>
        <w:rPr>
          <w:rFonts w:ascii="宋体" w:hAnsi="宋体"/>
          <w:b w:val="0"/>
          <w:sz w:val="24"/>
        </w:rPr>
        <w:t>答：我叫陈敏，女，1992年8月15日出生，身份证号3101**********4455，大学本科，住上海市浦东新区XX路XX弄XX号，在上海宏达科技有限公司工作。</w:t>
      </w:r>
    </w:p>
    <w:p w14:paraId="454CBA13">
      <w:r>
        <w:rPr>
          <w:rFonts w:ascii="宋体" w:hAnsi="宋体"/>
          <w:b/>
          <w:sz w:val="24"/>
        </w:rPr>
        <w:t>问：你在公司担任什么职务？</w:t>
      </w:r>
    </w:p>
    <w:p w14:paraId="783DEBB6">
      <w:r>
        <w:rPr>
          <w:rFonts w:ascii="宋体" w:hAnsi="宋体"/>
          <w:b w:val="0"/>
          <w:sz w:val="24"/>
        </w:rPr>
        <w:t>答：我是项目经理，主要负责对接客户需求、跟进项目开发进度。</w:t>
      </w:r>
    </w:p>
    <w:p w14:paraId="653A5833">
      <w:r>
        <w:rPr>
          <w:rFonts w:ascii="宋体" w:hAnsi="宋体"/>
          <w:b/>
          <w:sz w:val="24"/>
        </w:rPr>
        <w:t>问：你在这家公司工作多久了？</w:t>
      </w:r>
    </w:p>
    <w:p w14:paraId="5C06638D">
      <w:r>
        <w:rPr>
          <w:rFonts w:ascii="宋体" w:hAnsi="宋体"/>
          <w:b w:val="0"/>
          <w:sz w:val="24"/>
        </w:rPr>
        <w:t>答：2019年7月来的，到现在快6年了。</w:t>
      </w:r>
    </w:p>
    <w:p w14:paraId="2CE9044D">
      <w:r>
        <w:rPr>
          <w:rFonts w:ascii="宋体" w:hAnsi="宋体"/>
          <w:b/>
          <w:sz w:val="24"/>
        </w:rPr>
        <w:t>问：公司有多少员工？</w:t>
      </w:r>
    </w:p>
    <w:p w14:paraId="4AFB45E8">
      <w:r>
        <w:rPr>
          <w:rFonts w:ascii="宋体" w:hAnsi="宋体"/>
          <w:b w:val="0"/>
          <w:sz w:val="24"/>
        </w:rPr>
        <w:t>答：15个人左右，有开发、测试、设计、财务、行政。</w:t>
      </w:r>
    </w:p>
    <w:p w14:paraId="5C18B0EF">
      <w:r>
        <w:rPr>
          <w:rFonts w:ascii="宋体" w:hAnsi="宋体"/>
          <w:b/>
          <w:sz w:val="24"/>
        </w:rPr>
        <w:t>问：你们平时在哪里办公？</w:t>
      </w:r>
    </w:p>
    <w:p w14:paraId="4A60F731">
      <w:r>
        <w:rPr>
          <w:rFonts w:ascii="宋体" w:hAnsi="宋体"/>
          <w:b w:val="0"/>
          <w:sz w:val="24"/>
        </w:rPr>
        <w:t>答：就在这个产业园里，公司在A栋301室，租了一整层，大概200多平米，里面有工位、会议室、服务器机房这些。</w:t>
      </w:r>
    </w:p>
    <w:p w14:paraId="55E4FB5C">
      <w:r>
        <w:rPr>
          <w:rFonts w:ascii="宋体" w:hAnsi="宋体"/>
          <w:b/>
          <w:sz w:val="24"/>
        </w:rPr>
        <w:t>问：公司从你入职到现在经营状况怎么样？</w:t>
      </w:r>
    </w:p>
    <w:p w14:paraId="338813EA">
      <w:r>
        <w:rPr>
          <w:rFonts w:ascii="宋体" w:hAnsi="宋体"/>
          <w:b w:val="0"/>
          <w:sz w:val="24"/>
        </w:rPr>
        <w:t>答：一直挺稳定的，项目一个接一个，没有停过。工资每个月准时发，社保也按时交。</w:t>
      </w:r>
    </w:p>
    <w:p w14:paraId="1D7F9925">
      <w:bookmarkStart w:id="0" w:name="_GoBack"/>
      <w:bookmarkEnd w:id="0"/>
      <w:r>
        <w:rPr>
          <w:rFonts w:ascii="宋体" w:hAnsi="宋体"/>
          <w:b/>
          <w:sz w:val="24"/>
        </w:rPr>
        <w:t>问：还有没有需要补充的？</w:t>
      </w:r>
    </w:p>
    <w:p w14:paraId="31C24B0F">
      <w:r>
        <w:rPr>
          <w:rFonts w:ascii="宋体" w:hAnsi="宋体"/>
          <w:b w:val="0"/>
          <w:sz w:val="24"/>
        </w:rPr>
        <w:t>答：没什么了，我们就是正常搞技术的公司。</w:t>
      </w:r>
    </w:p>
    <w:p w14:paraId="4ABFE4FB">
      <w:pPr>
        <w:ind w:firstLine="480"/>
      </w:pPr>
    </w:p>
    <w:p w14:paraId="573CC9C6">
      <w:pPr>
        <w:ind w:firstLine="480"/>
      </w:pPr>
      <w:r>
        <w:rPr>
          <w:rFonts w:ascii="宋体" w:hAnsi="宋体"/>
          <w:b w:val="0"/>
          <w:sz w:val="24"/>
        </w:rPr>
        <w:t>陈敏（签名）              2025年3月20日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C0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486</Words>
  <Characters>539</Characters>
  <Lines>0</Lines>
  <Paragraphs>0</Paragraphs>
  <TotalTime>0</TotalTime>
  <ScaleCrop>false</ScaleCrop>
  <LinksUpToDate>false</LinksUpToDate>
  <CharactersWithSpaces>558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2026-08-29T01:01:41Z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{"Label":"1","ContentProducer":"001191440300708461136T1WFUO","ProduceID":"56dc3f458e5ab0d97c49ece6b046236a-5Q13","ReservedCode1":"{\"Type\":\" TC260PG\",\"Version\":1,\"Bindings\":[{\"Type\":\"soft\",\"AlgID\":\"sm3\",\"Value\":\"efb0218e2b6afb6db6ca7cecbaf14359c3849e9de0ccca9874b4b42d100e7195\"},{\"Type\":\"hash\",\"AlgID\":\"sm3\",\"Value\":\"8ba9b80c5864bc8d3256c26e3b79fcde111cebbaed47ad2104c2d1530d7b5ebd\"}],\"PubSD\":[{\"Type\":\"DS\",\"AlgID\":\"sm2\",\"TBSData\":{\"Type\":\"Binding\",\"BType\":\"hash\"},\"Signature\":\"30450221008d35ccda8b1b0309b5c9b9a47aefecba75904af4ce0128cdbdb2299a83833d98022067873869952acdc6cfe78bbb13f868dad279d4112ec625175085617bf6686b95\"},{\"Type\":\"PubKey\",\"AlgID\":\"sm2\",\"KeyValue\":\"0407f79b28a17a752b3aae4305c98b48978213832729a2571850b1310b2bc9fe8fee039ccf25ebfeac27502414d9fcef792d777183c98893d226171c2f7a3289a2\"}],\"Extension\":{\"Timestamp\":1787909882,\"KeyVersion\":\"v1-TxLeOmf7bqU223\"}}","ContentPropagator":"001191440300708461136T1WFUO","PropagateID":"56dc3f458e5ab0d97c49ece6b046236a-5Q13","ReservedCode2":"{\"Type\":\" TC260PG\",\"Version\":1,\"Bindings\":[{\"Type\":\"soft\",\"AlgID\":\"sm3\",\"Value\":\"efb0218e2b6afb6db6ca7cecbaf14359c3849e9de0ccca9874b4b42d100e7195\"},{\"Type\":\"hash\",\"AlgID\":\"sm3\",\"Value\":\"8ba9b80c5864bc8d3256c26e3b79fcde111cebbaed47ad2104c2d1530d7b5ebd\"}],\"PubSD\":[{\"Type\":\"DS\",\"AlgID\":\"sm2\",\"TBSData\":{\"Type\":\"Binding\",\"BType\":\"hash\"},\"Signature\":\"3045022100fb755e8a46af4c556aed5ba4d0b136db3da70fed122cc13baea386eeb99d14d80220730d9b12712d29f8a9cb0094bccb029c1088eb81d8fe49beb87e2a1f71f1f01e\"},{\"Type\":\"PubKey\",\"AlgID\":\"sm2\",\"KeyValue\":\"0407f79b28a17a752b3aae4305c98b48978213832729a2571850b1310b2bc9fe8fee039ccf25ebfeac27502414d9fcef792d777183c98893d226171c2f7a3289a2\"}],\"Extension\":{\"Timestamp\":1787909882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14028E21792C441AB425CAA7B90593FF_12</vt:lpwstr>
  </property>
</Properties>
</file>