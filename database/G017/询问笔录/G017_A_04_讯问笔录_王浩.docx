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0FCFA">
      <w:pPr>
        <w:spacing w:before="240" w:after="240" w:line="360" w:lineRule="auto"/>
        <w:jc w:val="center"/>
      </w:pPr>
      <w:r>
        <w:rPr>
          <w:rFonts w:ascii="Times New Roman" w:hAnsi="Times New Roman" w:eastAsia="黑体"/>
          <w:b/>
          <w:sz w:val="44"/>
        </w:rPr>
        <w:t>讯 问 笔 录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3"/>
        <w:gridCol w:w="4333"/>
      </w:tblGrid>
      <w:tr w14:paraId="1177F0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B5BD5BA">
            <w:pPr>
              <w:spacing w:line="360" w:lineRule="auto"/>
            </w:pPr>
            <w:r>
              <w:rPr>
                <w:rFonts w:ascii="Times New Roman" w:hAnsi="Times New Roman" w:eastAsia="仿宋"/>
                <w:b/>
                <w:sz w:val="24"/>
              </w:rPr>
              <w:t>时间</w:t>
            </w:r>
          </w:p>
        </w:tc>
        <w:tc>
          <w:tcPr>
            <w:tcW w:w="6520" w:type="dxa"/>
          </w:tcPr>
          <w:p w14:paraId="7AFFAAF7">
            <w:pPr>
              <w:spacing w:line="360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2023年7月5日14时00分至2023年7月5日16时00分</w:t>
            </w:r>
          </w:p>
        </w:tc>
      </w:tr>
      <w:tr w14:paraId="796AB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4CF4B37">
            <w:pPr>
              <w:spacing w:line="360" w:lineRule="auto"/>
            </w:pPr>
            <w:r>
              <w:rPr>
                <w:rFonts w:ascii="Times New Roman" w:hAnsi="Times New Roman" w:eastAsia="仿宋"/>
                <w:b/>
                <w:sz w:val="24"/>
              </w:rPr>
              <w:t>地点</w:t>
            </w:r>
          </w:p>
        </w:tc>
        <w:tc>
          <w:tcPr>
            <w:tcW w:w="6520" w:type="dxa"/>
          </w:tcPr>
          <w:p w14:paraId="4C778723">
            <w:pPr>
              <w:spacing w:line="360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南京市公安局江宁分局办案中心讯问室</w:t>
            </w:r>
          </w:p>
        </w:tc>
      </w:tr>
      <w:tr w14:paraId="45A80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C46D926">
            <w:pPr>
              <w:spacing w:line="360" w:lineRule="auto"/>
            </w:pPr>
            <w:r>
              <w:rPr>
                <w:rFonts w:ascii="Times New Roman" w:hAnsi="Times New Roman" w:eastAsia="仿宋"/>
                <w:b/>
                <w:sz w:val="24"/>
              </w:rPr>
              <w:t>侦查员</w:t>
            </w:r>
          </w:p>
        </w:tc>
        <w:tc>
          <w:tcPr>
            <w:tcW w:w="6520" w:type="dxa"/>
          </w:tcPr>
          <w:p w14:paraId="243C3D86">
            <w:pPr>
              <w:spacing w:line="360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张伟（执法证号：XXXXX）、李强（执法证号：XXXXX）</w:t>
            </w:r>
          </w:p>
        </w:tc>
      </w:tr>
      <w:tr w14:paraId="58D5B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73C061FA">
            <w:pPr>
              <w:spacing w:line="360" w:lineRule="auto"/>
            </w:pPr>
            <w:r>
              <w:rPr>
                <w:rFonts w:ascii="Times New Roman" w:hAnsi="Times New Roman" w:eastAsia="仿宋"/>
                <w:b/>
                <w:sz w:val="24"/>
              </w:rPr>
              <w:t>记录人</w:t>
            </w:r>
          </w:p>
        </w:tc>
        <w:tc>
          <w:tcPr>
            <w:tcW w:w="6520" w:type="dxa"/>
          </w:tcPr>
          <w:p w14:paraId="540C464B">
            <w:pPr>
              <w:spacing w:line="360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李强</w:t>
            </w:r>
          </w:p>
        </w:tc>
      </w:tr>
      <w:tr w14:paraId="5858B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C2EB6B7">
            <w:pPr>
              <w:spacing w:line="360" w:lineRule="auto"/>
            </w:pPr>
            <w:r>
              <w:rPr>
                <w:rFonts w:ascii="Times New Roman" w:hAnsi="Times New Roman" w:eastAsia="仿宋"/>
                <w:b/>
                <w:sz w:val="24"/>
              </w:rPr>
              <w:t>被讯问人</w:t>
            </w:r>
          </w:p>
        </w:tc>
        <w:tc>
          <w:tcPr>
            <w:tcW w:w="6520" w:type="dxa"/>
          </w:tcPr>
          <w:p w14:paraId="3C1D96B4">
            <w:pPr>
              <w:spacing w:line="360" w:lineRule="auto"/>
            </w:pPr>
            <w:r>
              <w:rPr>
                <w:rFonts w:ascii="Times New Roman" w:hAnsi="Times New Roman" w:eastAsia="仿宋"/>
                <w:b w:val="0"/>
                <w:sz w:val="24"/>
              </w:rPr>
              <w:t>王浩</w:t>
            </w:r>
          </w:p>
        </w:tc>
      </w:tr>
    </w:tbl>
    <w:p w14:paraId="3BF133D6"/>
    <w:p w14:paraId="0877420B"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问：</w:t>
      </w:r>
      <w:r>
        <w:rPr>
          <w:rFonts w:ascii="Times New Roman" w:hAnsi="Times New Roman" w:eastAsia="仿宋"/>
          <w:b w:val="0"/>
          <w:sz w:val="24"/>
        </w:rPr>
        <w:t>我们是南京市公安局江宁分局民警，现依法对你进行讯问。你的基本情况？</w:t>
      </w:r>
    </w:p>
    <w:p w14:paraId="656626B3"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答：</w:t>
      </w:r>
      <w:r>
        <w:rPr>
          <w:rFonts w:ascii="Times New Roman" w:hAnsi="Times New Roman" w:eastAsia="仿宋"/>
          <w:b w:val="0"/>
          <w:sz w:val="24"/>
        </w:rPr>
        <w:t>我叫王浩，男，1995年3月10日出生，身份证号3201**********5555，汉族，大专文化，户籍地南京市江宁区XX路XX号，现住同户籍地，无业。</w:t>
      </w:r>
    </w:p>
    <w:p w14:paraId="3430E0B3"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问：</w:t>
      </w:r>
      <w:r>
        <w:rPr>
          <w:rFonts w:ascii="Times New Roman" w:hAnsi="Times New Roman" w:eastAsia="仿宋"/>
          <w:b w:val="0"/>
          <w:sz w:val="24"/>
        </w:rPr>
        <w:t>你以前有没有被公安机关处理过？</w:t>
      </w:r>
    </w:p>
    <w:p w14:paraId="6F54AD62"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答：</w:t>
      </w:r>
      <w:r>
        <w:rPr>
          <w:rFonts w:ascii="Times New Roman" w:hAnsi="Times New Roman" w:eastAsia="仿宋"/>
          <w:b w:val="0"/>
          <w:sz w:val="24"/>
        </w:rPr>
        <w:t>没有。</w:t>
      </w:r>
    </w:p>
    <w:p w14:paraId="2B737E21"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问：</w:t>
      </w:r>
      <w:r>
        <w:rPr>
          <w:rFonts w:ascii="Times New Roman" w:hAnsi="Times New Roman" w:eastAsia="仿宋"/>
          <w:b w:val="0"/>
          <w:sz w:val="24"/>
        </w:rPr>
        <w:t>宣读《犯罪嫌疑人权利义务告知书》给你听。你听清楚了吗？</w:t>
      </w:r>
    </w:p>
    <w:p w14:paraId="6697C875"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答：</w:t>
      </w:r>
      <w:r>
        <w:rPr>
          <w:rFonts w:ascii="Times New Roman" w:hAnsi="Times New Roman" w:eastAsia="仿宋"/>
          <w:b w:val="0"/>
          <w:sz w:val="24"/>
        </w:rPr>
        <w:t>听清楚了。</w:t>
      </w:r>
    </w:p>
    <w:p w14:paraId="10334670"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问：</w:t>
      </w:r>
      <w:r>
        <w:rPr>
          <w:rFonts w:ascii="Times New Roman" w:hAnsi="Times New Roman" w:eastAsia="仿宋"/>
          <w:b w:val="0"/>
          <w:sz w:val="24"/>
        </w:rPr>
        <w:t>你是否申请回避？</w:t>
      </w:r>
    </w:p>
    <w:p w14:paraId="76CD3311"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答：</w:t>
      </w:r>
      <w:r>
        <w:rPr>
          <w:rFonts w:ascii="Times New Roman" w:hAnsi="Times New Roman" w:eastAsia="仿宋"/>
          <w:b w:val="0"/>
          <w:sz w:val="24"/>
        </w:rPr>
        <w:t>不申请。</w:t>
      </w:r>
    </w:p>
    <w:p w14:paraId="6A13440F"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问：</w:t>
      </w:r>
      <w:r>
        <w:rPr>
          <w:rFonts w:ascii="Times New Roman" w:hAnsi="Times New Roman" w:eastAsia="仿宋"/>
          <w:b w:val="0"/>
          <w:sz w:val="24"/>
        </w:rPr>
        <w:t>你知道今天为什么被传唤到公安机关吗？</w:t>
      </w:r>
    </w:p>
    <w:p w14:paraId="5715CFFC"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答：</w:t>
      </w:r>
      <w:r>
        <w:rPr>
          <w:rFonts w:ascii="Times New Roman" w:hAnsi="Times New Roman" w:eastAsia="仿宋"/>
          <w:b w:val="0"/>
          <w:sz w:val="24"/>
        </w:rPr>
        <w:t>知道，可能是因为我2023年6月份办的那张银行卡的事情。</w:t>
      </w:r>
    </w:p>
    <w:p w14:paraId="399386D7"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问：</w:t>
      </w:r>
      <w:r>
        <w:rPr>
          <w:rFonts w:ascii="Times New Roman" w:hAnsi="Times New Roman" w:eastAsia="仿宋"/>
          <w:b w:val="0"/>
          <w:sz w:val="24"/>
        </w:rPr>
        <w:t>你2023年6月份办了银行卡吗？</w:t>
      </w:r>
    </w:p>
    <w:p w14:paraId="70607663"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答：</w:t>
      </w:r>
      <w:r>
        <w:rPr>
          <w:rFonts w:ascii="Times New Roman" w:hAnsi="Times New Roman" w:eastAsia="仿宋"/>
          <w:b w:val="0"/>
          <w:sz w:val="24"/>
        </w:rPr>
        <w:t>办过。6月10号左右，我在江宁区XX路的XX银行办了一张卡。</w:t>
      </w:r>
    </w:p>
    <w:p w14:paraId="3706F03E"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问：</w:t>
      </w:r>
      <w:r>
        <w:rPr>
          <w:rFonts w:ascii="Times New Roman" w:hAnsi="Times New Roman" w:eastAsia="仿宋"/>
          <w:b w:val="0"/>
          <w:sz w:val="24"/>
        </w:rPr>
        <w:t>你办卡用的是什么证件？</w:t>
      </w:r>
    </w:p>
    <w:p w14:paraId="53AB3024"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答：</w:t>
      </w:r>
      <w:r>
        <w:rPr>
          <w:rFonts w:ascii="Times New Roman" w:hAnsi="Times New Roman" w:eastAsia="仿宋"/>
          <w:b w:val="0"/>
          <w:sz w:val="24"/>
        </w:rPr>
        <w:t>我自己的身份证，就是王浩的身份证。</w:t>
      </w:r>
    </w:p>
    <w:p w14:paraId="24878376"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问：</w:t>
      </w:r>
      <w:r>
        <w:rPr>
          <w:rFonts w:ascii="Times New Roman" w:hAnsi="Times New Roman" w:eastAsia="仿宋"/>
          <w:b w:val="0"/>
          <w:sz w:val="24"/>
        </w:rPr>
        <w:t>这张卡现在在哪里？</w:t>
      </w:r>
    </w:p>
    <w:p w14:paraId="5AFB4F1E"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答：</w:t>
      </w:r>
      <w:r>
        <w:rPr>
          <w:rFonts w:ascii="Times New Roman" w:hAnsi="Times New Roman" w:eastAsia="仿宋"/>
          <w:b w:val="0"/>
          <w:sz w:val="24"/>
        </w:rPr>
        <w:t>我办完卡出来，在银行门口卖给一个叫“阿强”的人了。</w:t>
      </w:r>
    </w:p>
    <w:p w14:paraId="69488A69"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问：</w:t>
      </w:r>
      <w:r>
        <w:rPr>
          <w:rFonts w:ascii="Times New Roman" w:hAnsi="Times New Roman" w:eastAsia="仿宋"/>
          <w:b w:val="0"/>
          <w:sz w:val="24"/>
        </w:rPr>
        <w:t>你为什么要把卡卖给“阿强”？</w:t>
      </w:r>
    </w:p>
    <w:p w14:paraId="7E2E97DD"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答：</w:t>
      </w:r>
      <w:r>
        <w:rPr>
          <w:rFonts w:ascii="Times New Roman" w:hAnsi="Times New Roman" w:eastAsia="仿宋"/>
          <w:b w:val="0"/>
          <w:sz w:val="24"/>
        </w:rPr>
        <w:t>他说他需要银行卡走账，愿意给我500块钱，我当时没有工作，就答应了。</w:t>
      </w:r>
    </w:p>
    <w:p w14:paraId="541C4FBD"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问：</w:t>
      </w:r>
      <w:r>
        <w:rPr>
          <w:rFonts w:ascii="Times New Roman" w:hAnsi="Times New Roman" w:eastAsia="仿宋"/>
          <w:b w:val="0"/>
          <w:sz w:val="24"/>
        </w:rPr>
        <w:t>你知道他拿你的卡做什么用吗？</w:t>
      </w:r>
    </w:p>
    <w:p w14:paraId="1688865E"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答：</w:t>
      </w:r>
      <w:r>
        <w:rPr>
          <w:rFonts w:ascii="Times New Roman" w:hAnsi="Times New Roman" w:eastAsia="仿宋"/>
          <w:b w:val="0"/>
          <w:sz w:val="24"/>
        </w:rPr>
        <w:t>他没明说，但我知道可能是用来转一些来路不正的钱。我想着反正不是我亲自去骗人，就卖了。</w:t>
      </w:r>
    </w:p>
    <w:p w14:paraId="76E4C288"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问：</w:t>
      </w:r>
      <w:r>
        <w:rPr>
          <w:rFonts w:ascii="Times New Roman" w:hAnsi="Times New Roman" w:eastAsia="仿宋"/>
          <w:b w:val="0"/>
          <w:sz w:val="24"/>
        </w:rPr>
        <w:t>“阿强”是哪里人？</w:t>
      </w:r>
    </w:p>
    <w:p w14:paraId="5DC909A6"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答：</w:t>
      </w:r>
      <w:r>
        <w:rPr>
          <w:rFonts w:ascii="Times New Roman" w:hAnsi="Times New Roman" w:eastAsia="仿宋"/>
          <w:b w:val="0"/>
          <w:sz w:val="24"/>
        </w:rPr>
        <w:t>听口音像是安徽那边的，具体哪里人我也不知道。就见过那一面。</w:t>
      </w:r>
    </w:p>
    <w:p w14:paraId="105974D1"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问：</w:t>
      </w:r>
      <w:r>
        <w:rPr>
          <w:rFonts w:ascii="Times New Roman" w:hAnsi="Times New Roman" w:eastAsia="仿宋"/>
          <w:b w:val="0"/>
          <w:sz w:val="24"/>
        </w:rPr>
        <w:t>你得了多少钱？</w:t>
      </w:r>
    </w:p>
    <w:p w14:paraId="0729C6D9"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答：</w:t>
      </w:r>
      <w:r>
        <w:rPr>
          <w:rFonts w:ascii="Times New Roman" w:hAnsi="Times New Roman" w:eastAsia="仿宋"/>
          <w:b w:val="0"/>
          <w:sz w:val="24"/>
        </w:rPr>
        <w:t>500块钱，现金，当场给我的。</w:t>
      </w:r>
    </w:p>
    <w:p w14:paraId="3F146D3A"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问：</w:t>
      </w:r>
      <w:r>
        <w:rPr>
          <w:rFonts w:ascii="Times New Roman" w:hAnsi="Times New Roman" w:eastAsia="仿宋"/>
          <w:b w:val="0"/>
          <w:sz w:val="24"/>
        </w:rPr>
        <w:t>这张卡后来你还有没有用过？</w:t>
      </w:r>
    </w:p>
    <w:p w14:paraId="401600D9"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答：</w:t>
      </w:r>
      <w:r>
        <w:rPr>
          <w:rFonts w:ascii="Times New Roman" w:hAnsi="Times New Roman" w:eastAsia="仿宋"/>
          <w:b w:val="0"/>
          <w:sz w:val="24"/>
        </w:rPr>
        <w:t>没有，卖了之后我就没用过，也没有管过。</w:t>
      </w:r>
    </w:p>
    <w:p w14:paraId="45528532">
      <w:pPr>
        <w:spacing w:line="360" w:lineRule="auto"/>
      </w:pPr>
      <w:bookmarkStart w:id="0" w:name="_GoBack"/>
      <w:bookmarkEnd w:id="0"/>
      <w:r>
        <w:rPr>
          <w:rFonts w:ascii="Times New Roman" w:hAnsi="Times New Roman" w:eastAsia="仿宋"/>
          <w:b/>
          <w:sz w:val="24"/>
        </w:rPr>
        <w:t>问：</w:t>
      </w:r>
      <w:r>
        <w:rPr>
          <w:rFonts w:ascii="Times New Roman" w:hAnsi="Times New Roman" w:eastAsia="仿宋"/>
          <w:b w:val="0"/>
          <w:sz w:val="24"/>
        </w:rPr>
        <w:t>你对你自己的行为有什么认识？</w:t>
      </w:r>
    </w:p>
    <w:p w14:paraId="324E6092"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答：</w:t>
      </w:r>
      <w:r>
        <w:rPr>
          <w:rFonts w:ascii="Times New Roman" w:hAnsi="Times New Roman" w:eastAsia="仿宋"/>
          <w:b w:val="0"/>
          <w:sz w:val="24"/>
        </w:rPr>
        <w:t>我知道错了，我愿意退赃。</w:t>
      </w:r>
    </w:p>
    <w:p w14:paraId="4C67F56E"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问：</w:t>
      </w:r>
      <w:r>
        <w:rPr>
          <w:rFonts w:ascii="Times New Roman" w:hAnsi="Times New Roman" w:eastAsia="仿宋"/>
          <w:b w:val="0"/>
          <w:sz w:val="24"/>
        </w:rPr>
        <w:t>还有没有需要补充的？</w:t>
      </w:r>
    </w:p>
    <w:p w14:paraId="20C791CB"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答：</w:t>
      </w:r>
      <w:r>
        <w:rPr>
          <w:rFonts w:ascii="Times New Roman" w:hAnsi="Times New Roman" w:eastAsia="仿宋"/>
          <w:b w:val="0"/>
          <w:sz w:val="24"/>
        </w:rPr>
        <w:t>没有了。</w:t>
      </w:r>
    </w:p>
    <w:p w14:paraId="3F8BB4C2"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问：</w:t>
      </w:r>
      <w:r>
        <w:rPr>
          <w:rFonts w:ascii="Times New Roman" w:hAnsi="Times New Roman" w:eastAsia="仿宋"/>
          <w:b w:val="0"/>
          <w:sz w:val="24"/>
        </w:rPr>
        <w:t>以上笔录你读过，和你说的相符吗？</w:t>
      </w:r>
    </w:p>
    <w:p w14:paraId="633E4838"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答：</w:t>
      </w:r>
      <w:r>
        <w:rPr>
          <w:rFonts w:ascii="Times New Roman" w:hAnsi="Times New Roman" w:eastAsia="仿宋"/>
          <w:b w:val="0"/>
          <w:sz w:val="24"/>
        </w:rPr>
        <w:t>读过，相符。</w:t>
      </w:r>
    </w:p>
    <w:p w14:paraId="67CD6817"/>
    <w:p w14:paraId="24393744">
      <w:pPr>
        <w:spacing w:line="360" w:lineRule="auto"/>
        <w:jc w:val="right"/>
      </w:pPr>
      <w:r>
        <w:rPr>
          <w:rFonts w:ascii="Times New Roman" w:hAnsi="Times New Roman" w:eastAsia="仿宋"/>
          <w:b w:val="0"/>
          <w:sz w:val="24"/>
        </w:rPr>
        <w:t>王浩（签名、捺印）</w:t>
      </w:r>
    </w:p>
    <w:p w14:paraId="6126A596">
      <w:pPr>
        <w:spacing w:line="360" w:lineRule="auto"/>
        <w:jc w:val="right"/>
      </w:pPr>
      <w:r>
        <w:rPr>
          <w:rFonts w:ascii="Times New Roman" w:hAnsi="Times New Roman" w:eastAsia="仿宋"/>
          <w:b w:val="0"/>
          <w:sz w:val="24"/>
        </w:rPr>
        <w:t>2023年7月5日</w:t>
      </w:r>
    </w:p>
    <w:p w14:paraId="447B425B">
      <w:pPr>
        <w:spacing w:line="360" w:lineRule="auto"/>
        <w:jc w:val="right"/>
      </w:pPr>
      <w:r>
        <w:rPr>
          <w:rFonts w:ascii="Times New Roman" w:hAnsi="Times New Roman" w:eastAsia="仿宋"/>
          <w:b w:val="0"/>
          <w:sz w:val="24"/>
        </w:rPr>
        <w:t>侦查员：张伟（签名）  李强（签名）</w:t>
      </w:r>
    </w:p>
    <w:sectPr>
      <w:footerReference r:id="rId5" w:type="default"/>
      <w:pgSz w:w="11906" w:h="16838"/>
      <w:pgMar w:top="1440" w:right="144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10FB3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2A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780</Words>
  <Characters>841</Characters>
  <Lines>0</Lines>
  <Paragraphs>0</Paragraphs>
  <TotalTime>0</TotalTime>
  <ScaleCrop>false</ScaleCrop>
  <LinksUpToDate>false</LinksUpToDate>
  <CharactersWithSpaces>846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WPS_1755520970</cp:lastModifiedBy>
  <dcterms:modified xsi:type="dcterms:W3CDTF">2026-09-06T07:39:23Z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{"Label":"1","ContentProducer":"001191440300708461136T1WFUO","ProduceID":"da83d88cca73b3d05786844d9338d563-p4LK","ReservedCode1":"{\"Type\":\" TC260PG\",\"Version\":1,\"Bindings\":[{\"Type\":\"soft\",\"AlgID\":\"sm3\",\"Value\":\"2cc4cc641ae7559147adcddf408ca1ffe0dd96d04b31f13c06c6b445ac5cc1cb\"},{\"Type\":\"hash\",\"AlgID\":\"sm3\",\"Value\":\"bbd4052ceabb53b062052592ee3e594772fa0b2e508181695a135fa09c47ed74\"}],\"PubSD\":[{\"Type\":\"DS\",\"AlgID\":\"sm2\",\"TBSData\":{\"Type\":\"Binding\",\"BType\":\"hash\"},\"Signature\":\"30460221008387948f496cc1808b7e53bbde5a648994c8549532a1a6803869bbda69c72143022100f65dec80f00c8234137f18de4186dd25648d9d889c25458e0536f32dd5321856\"},{\"Type\":\"PubKey\",\"AlgID\":\"sm2\",\"KeyValue\":\"0407f79b28a17a752b3aae4305c98b48978213832729a2571850b1310b2bc9fe8fee039ccf25ebfeac27502414d9fcef792d777183c98893d226171c2f7a3289a2\"}],\"Extension\":{\"Timestamp\":1788180417,\"KeyVersion\":\"v1-TxLeOmf7bqU223\"}}","ContentPropagator":"001191440300708461136T1WFUO","PropagateID":"da83d88cca73b3d05786844d9338d563-p4LK","ReservedCode2":"{\"Type\":\" TC260PG\",\"Version\":1,\"Bindings\":[{\"Type\":\"soft\",\"AlgID\":\"sm3\",\"Value\":\"2cc4cc641ae7559147adcddf408ca1ffe0dd96d04b31f13c06c6b445ac5cc1cb\"},{\"Type\":\"hash\",\"AlgID\":\"sm3\",\"Value\":\"bbd4052ceabb53b062052592ee3e594772fa0b2e508181695a135fa09c47ed74\"}],\"PubSD\":[{\"Type\":\"DS\",\"AlgID\":\"sm2\",\"TBSData\":{\"Type\":\"Binding\",\"BType\":\"hash\"},\"Signature\":\"3045022100c3fc5829f7df2ca3c7dec194428ca11575a8937df302224c86b2f829c395d29c0220317f924a7f95b4d263de5d1372f292a95a0422f9d52beceab83ead90586bbf42\"},{\"Type\":\"PubKey\",\"AlgID\":\"sm2\",\"KeyValue\":\"0407f79b28a17a752b3aae4305c98b48978213832729a2571850b1310b2bc9fe8fee039ccf25ebfeac27502414d9fcef792d777183c98893d226171c2f7a3289a2\"}],\"Extension\":{\"Timestamp\":1788180417,\"KeyVersion\":\"v1-TxLeOmf7bqU223\"}}"}</vt:lpwstr>
  </property>
  <property fmtid="{D5CDD505-2E9C-101B-9397-08002B2CF9AE}" pid="3" name="KSOTemplateDocerSaveRecord">
    <vt:lpwstr>eyJoZGlkIjoiNDE1NGVhMmY0ZDUwMWRmN2RkMzdmNDI0ZGQ0ZmFmY2UiLCJ1c2VySWQiOiIxNzMwMzUwMTI1In0=</vt:lpwstr>
  </property>
  <property fmtid="{D5CDD505-2E9C-101B-9397-08002B2CF9AE}" pid="4" name="KSOProductBuildVer">
    <vt:lpwstr>2052-12.1.0.28505</vt:lpwstr>
  </property>
  <property fmtid="{D5CDD505-2E9C-101B-9397-08002B2CF9AE}" pid="5" name="ICV">
    <vt:lpwstr>DEB3D58B2ECB4118B7177BE9ED2263F3_12</vt:lpwstr>
  </property>
</Properties>
</file>